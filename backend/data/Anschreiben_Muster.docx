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377FAF" w14:textId="77777777" w:rsidR="005E4D7D" w:rsidRDefault="005E4D7D" w:rsidP="00AF015F">
      <w:pPr>
        <w:jc w:val="right"/>
        <w:rPr>
          <w:rFonts w:asciiTheme="majorHAnsi" w:hAnsiTheme="majorHAnsi" w:cstheme="majorHAnsi"/>
          <w:sz w:val="22"/>
          <w:szCs w:val="22"/>
        </w:rPr>
      </w:pPr>
    </w:p>
    <w:p w14:paraId="03E526B3" w14:textId="0C181B72" w:rsidR="009B4969" w:rsidRPr="00F428D8" w:rsidRDefault="00AD619A" w:rsidP="00AF015F">
      <w:pPr>
        <w:jc w:val="right"/>
        <w:rPr>
          <w:rFonts w:asciiTheme="majorHAnsi" w:hAnsiTheme="majorHAnsi" w:cstheme="majorHAnsi"/>
          <w:sz w:val="22"/>
          <w:szCs w:val="22"/>
        </w:rPr>
      </w:pPr>
      <w:r>
        <w:rPr>
          <w:rFonts w:asciiTheme="majorHAnsi" w:hAnsiTheme="majorHAnsi" w:cstheme="majorHAnsi"/>
          <w:sz w:val="22"/>
          <w:szCs w:val="22"/>
        </w:rPr>
        <w:t>24</w:t>
      </w:r>
      <w:r w:rsidR="009B4969" w:rsidRPr="00F428D8">
        <w:rPr>
          <w:rFonts w:asciiTheme="majorHAnsi" w:hAnsiTheme="majorHAnsi" w:cstheme="majorHAnsi"/>
          <w:sz w:val="22"/>
          <w:szCs w:val="22"/>
        </w:rPr>
        <w:t xml:space="preserve">. </w:t>
      </w:r>
      <w:r w:rsidR="00595B93" w:rsidRPr="00F428D8">
        <w:rPr>
          <w:rFonts w:asciiTheme="majorHAnsi" w:hAnsiTheme="majorHAnsi" w:cstheme="majorHAnsi"/>
          <w:sz w:val="22"/>
          <w:szCs w:val="22"/>
        </w:rPr>
        <w:t>März</w:t>
      </w:r>
      <w:r w:rsidR="009B4969" w:rsidRPr="00F428D8">
        <w:rPr>
          <w:rFonts w:asciiTheme="majorHAnsi" w:hAnsiTheme="majorHAnsi" w:cstheme="majorHAnsi"/>
          <w:sz w:val="22"/>
          <w:szCs w:val="22"/>
        </w:rPr>
        <w:t xml:space="preserve"> 20</w:t>
      </w:r>
      <w:r w:rsidR="00AE59D7" w:rsidRPr="00F428D8">
        <w:rPr>
          <w:rFonts w:asciiTheme="majorHAnsi" w:hAnsiTheme="majorHAnsi" w:cstheme="majorHAnsi"/>
          <w:sz w:val="22"/>
          <w:szCs w:val="22"/>
        </w:rPr>
        <w:t>2</w:t>
      </w:r>
      <w:r w:rsidR="00C45BE9" w:rsidRPr="00F428D8">
        <w:rPr>
          <w:rFonts w:asciiTheme="majorHAnsi" w:hAnsiTheme="majorHAnsi" w:cstheme="majorHAnsi"/>
          <w:sz w:val="22"/>
          <w:szCs w:val="22"/>
        </w:rPr>
        <w:t>1</w:t>
      </w:r>
    </w:p>
    <w:p w14:paraId="6AD49BFE" w14:textId="19C1A56E" w:rsidR="009B4969" w:rsidRPr="00F428D8" w:rsidRDefault="00AD619A" w:rsidP="009B4969">
      <w:pPr>
        <w:rPr>
          <w:rFonts w:asciiTheme="majorHAnsi" w:hAnsiTheme="majorHAnsi" w:cstheme="majorHAnsi"/>
          <w:sz w:val="22"/>
          <w:szCs w:val="22"/>
        </w:rPr>
      </w:pPr>
      <w:r>
        <w:rPr>
          <w:rFonts w:asciiTheme="majorHAnsi" w:hAnsiTheme="majorHAnsi" w:cstheme="majorHAnsi"/>
          <w:sz w:val="22"/>
          <w:szCs w:val="22"/>
        </w:rPr>
        <w:t>Porsche AG</w:t>
      </w:r>
    </w:p>
    <w:p w14:paraId="79714BEB" w14:textId="7B1076D3" w:rsidR="009B4969" w:rsidRPr="00F428D8" w:rsidRDefault="0043140E" w:rsidP="009B4969">
      <w:pPr>
        <w:rPr>
          <w:rFonts w:asciiTheme="majorHAnsi" w:hAnsiTheme="majorHAnsi" w:cstheme="majorHAnsi"/>
          <w:sz w:val="22"/>
          <w:szCs w:val="22"/>
        </w:rPr>
      </w:pPr>
      <w:r>
        <w:rPr>
          <w:rFonts w:asciiTheme="majorHAnsi" w:hAnsiTheme="majorHAnsi" w:cstheme="majorHAnsi"/>
          <w:sz w:val="22"/>
          <w:szCs w:val="22"/>
        </w:rPr>
        <w:t>Recruiting</w:t>
      </w:r>
      <w:r w:rsidR="00635DC0">
        <w:rPr>
          <w:rFonts w:asciiTheme="majorHAnsi" w:hAnsiTheme="majorHAnsi" w:cstheme="majorHAnsi"/>
          <w:sz w:val="22"/>
          <w:szCs w:val="22"/>
        </w:rPr>
        <w:t xml:space="preserve">-Team </w:t>
      </w:r>
    </w:p>
    <w:p w14:paraId="0A7A5EE6" w14:textId="7D22DAFA" w:rsidR="009B4969" w:rsidRPr="00F428D8" w:rsidRDefault="00AD619A" w:rsidP="009B4969">
      <w:pPr>
        <w:rPr>
          <w:rFonts w:asciiTheme="majorHAnsi" w:hAnsiTheme="majorHAnsi" w:cstheme="majorHAnsi"/>
          <w:sz w:val="22"/>
          <w:szCs w:val="22"/>
        </w:rPr>
      </w:pPr>
      <w:r>
        <w:rPr>
          <w:rFonts w:asciiTheme="majorHAnsi" w:hAnsiTheme="majorHAnsi" w:cstheme="majorHAnsi"/>
          <w:sz w:val="22"/>
          <w:szCs w:val="22"/>
        </w:rPr>
        <w:t>Porschestraße 911</w:t>
      </w:r>
    </w:p>
    <w:p w14:paraId="13976005" w14:textId="6E80BEC4" w:rsidR="009B4969" w:rsidRPr="00F428D8" w:rsidRDefault="003229C6" w:rsidP="009B4969">
      <w:pPr>
        <w:rPr>
          <w:rFonts w:asciiTheme="majorHAnsi" w:hAnsiTheme="majorHAnsi" w:cstheme="majorHAnsi"/>
          <w:sz w:val="22"/>
          <w:szCs w:val="22"/>
        </w:rPr>
      </w:pPr>
      <w:r>
        <w:rPr>
          <w:rFonts w:asciiTheme="majorHAnsi" w:hAnsiTheme="majorHAnsi" w:cstheme="majorHAnsi"/>
          <w:sz w:val="22"/>
          <w:szCs w:val="22"/>
        </w:rPr>
        <w:t>71287 Weissach</w:t>
      </w:r>
    </w:p>
    <w:p w14:paraId="314B57B7" w14:textId="77777777" w:rsidR="009B4969" w:rsidRPr="00F428D8" w:rsidRDefault="009B4969" w:rsidP="009B4969">
      <w:pPr>
        <w:rPr>
          <w:rFonts w:asciiTheme="majorHAnsi" w:hAnsiTheme="majorHAnsi" w:cstheme="majorHAnsi"/>
          <w:sz w:val="22"/>
          <w:szCs w:val="22"/>
        </w:rPr>
      </w:pPr>
    </w:p>
    <w:p w14:paraId="2C48D7C9" w14:textId="77777777" w:rsidR="00756FC5" w:rsidRPr="00F428D8" w:rsidRDefault="00756FC5" w:rsidP="009B4969">
      <w:pPr>
        <w:rPr>
          <w:rFonts w:asciiTheme="majorHAnsi" w:hAnsiTheme="majorHAnsi" w:cstheme="majorHAnsi"/>
          <w:sz w:val="22"/>
          <w:szCs w:val="22"/>
        </w:rPr>
      </w:pPr>
    </w:p>
    <w:p w14:paraId="7A3E80B8" w14:textId="41E4B268" w:rsidR="00804401" w:rsidRPr="00F428D8" w:rsidRDefault="00756FC5" w:rsidP="00804401">
      <w:pPr>
        <w:tabs>
          <w:tab w:val="right" w:leader="underscore" w:pos="9498"/>
        </w:tabs>
        <w:rPr>
          <w:rFonts w:asciiTheme="majorHAnsi" w:hAnsiTheme="majorHAnsi" w:cstheme="majorHAnsi"/>
          <w:b/>
          <w:sz w:val="26"/>
          <w:szCs w:val="26"/>
        </w:rPr>
      </w:pPr>
      <w:r w:rsidRPr="00F428D8">
        <w:rPr>
          <w:rFonts w:asciiTheme="majorHAnsi" w:hAnsiTheme="majorHAnsi" w:cstheme="majorHAnsi"/>
          <w:b/>
          <w:sz w:val="26"/>
          <w:szCs w:val="26"/>
        </w:rPr>
        <w:t xml:space="preserve">Bewerbung </w:t>
      </w:r>
      <w:r w:rsidR="000A279F" w:rsidRPr="00F428D8">
        <w:rPr>
          <w:rFonts w:asciiTheme="majorHAnsi" w:hAnsiTheme="majorHAnsi" w:cstheme="majorHAnsi"/>
          <w:b/>
          <w:sz w:val="26"/>
          <w:szCs w:val="26"/>
        </w:rPr>
        <w:t>für ein P</w:t>
      </w:r>
      <w:r w:rsidR="003229C6">
        <w:rPr>
          <w:rFonts w:asciiTheme="majorHAnsi" w:hAnsiTheme="majorHAnsi" w:cstheme="majorHAnsi"/>
          <w:b/>
          <w:sz w:val="26"/>
          <w:szCs w:val="26"/>
        </w:rPr>
        <w:t>flichtp</w:t>
      </w:r>
      <w:r w:rsidR="000A279F" w:rsidRPr="00F428D8">
        <w:rPr>
          <w:rFonts w:asciiTheme="majorHAnsi" w:hAnsiTheme="majorHAnsi" w:cstheme="majorHAnsi"/>
          <w:b/>
          <w:sz w:val="26"/>
          <w:szCs w:val="26"/>
        </w:rPr>
        <w:t>raktikum</w:t>
      </w:r>
      <w:r w:rsidR="00CE34C4" w:rsidRPr="00F428D8">
        <w:rPr>
          <w:rFonts w:asciiTheme="majorHAnsi" w:hAnsiTheme="majorHAnsi" w:cstheme="majorHAnsi"/>
          <w:b/>
          <w:sz w:val="26"/>
          <w:szCs w:val="26"/>
        </w:rPr>
        <w:t xml:space="preserve"> </w:t>
      </w:r>
      <w:r w:rsidR="003D4460" w:rsidRPr="00F428D8">
        <w:rPr>
          <w:rFonts w:asciiTheme="majorHAnsi" w:hAnsiTheme="majorHAnsi" w:cstheme="majorHAnsi"/>
          <w:b/>
          <w:sz w:val="26"/>
          <w:szCs w:val="26"/>
        </w:rPr>
        <w:t xml:space="preserve">im </w:t>
      </w:r>
      <w:r w:rsidR="00BC4AE8">
        <w:rPr>
          <w:rFonts w:asciiTheme="majorHAnsi" w:hAnsiTheme="majorHAnsi" w:cstheme="majorHAnsi"/>
          <w:b/>
          <w:sz w:val="26"/>
          <w:szCs w:val="26"/>
        </w:rPr>
        <w:t xml:space="preserve">Bereich </w:t>
      </w:r>
    </w:p>
    <w:p w14:paraId="018B0E51" w14:textId="77777777" w:rsidR="00756FC5" w:rsidRPr="00F428D8" w:rsidRDefault="00756FC5" w:rsidP="009B4969">
      <w:pPr>
        <w:rPr>
          <w:rFonts w:asciiTheme="majorHAnsi" w:hAnsiTheme="majorHAnsi" w:cstheme="majorHAnsi"/>
          <w:sz w:val="22"/>
          <w:szCs w:val="22"/>
        </w:rPr>
      </w:pPr>
    </w:p>
    <w:p w14:paraId="4EB0FA2A" w14:textId="77777777" w:rsidR="00756FC5" w:rsidRPr="00F428D8" w:rsidRDefault="00756FC5" w:rsidP="009B4969">
      <w:pPr>
        <w:rPr>
          <w:rFonts w:asciiTheme="majorHAnsi" w:hAnsiTheme="majorHAnsi" w:cstheme="majorHAnsi"/>
          <w:sz w:val="22"/>
          <w:szCs w:val="22"/>
        </w:rPr>
      </w:pPr>
    </w:p>
    <w:p w14:paraId="36251F15" w14:textId="13DFFCE8" w:rsidR="001304A3" w:rsidRPr="00F428D8" w:rsidRDefault="009B4969" w:rsidP="009B4969">
      <w:pPr>
        <w:rPr>
          <w:rFonts w:asciiTheme="majorHAnsi" w:hAnsiTheme="majorHAnsi" w:cstheme="majorHAnsi"/>
          <w:sz w:val="22"/>
          <w:szCs w:val="22"/>
        </w:rPr>
      </w:pPr>
      <w:r w:rsidRPr="00F428D8">
        <w:rPr>
          <w:rFonts w:asciiTheme="majorHAnsi" w:hAnsiTheme="majorHAnsi" w:cstheme="majorHAnsi"/>
          <w:sz w:val="22"/>
          <w:szCs w:val="22"/>
        </w:rPr>
        <w:t>Sehr geehrt</w:t>
      </w:r>
      <w:r w:rsidR="00E31666">
        <w:rPr>
          <w:rFonts w:asciiTheme="majorHAnsi" w:hAnsiTheme="majorHAnsi" w:cstheme="majorHAnsi"/>
          <w:sz w:val="22"/>
          <w:szCs w:val="22"/>
        </w:rPr>
        <w:t xml:space="preserve">es </w:t>
      </w:r>
      <w:r w:rsidR="0043140E">
        <w:rPr>
          <w:rFonts w:asciiTheme="majorHAnsi" w:hAnsiTheme="majorHAnsi" w:cstheme="majorHAnsi"/>
          <w:sz w:val="22"/>
          <w:szCs w:val="22"/>
        </w:rPr>
        <w:t>Recruiting-Team</w:t>
      </w:r>
      <w:r w:rsidR="00E31666">
        <w:rPr>
          <w:rFonts w:asciiTheme="majorHAnsi" w:hAnsiTheme="majorHAnsi" w:cstheme="majorHAnsi"/>
          <w:sz w:val="22"/>
          <w:szCs w:val="22"/>
        </w:rPr>
        <w:t>,</w:t>
      </w:r>
    </w:p>
    <w:p w14:paraId="2F94188F" w14:textId="77777777" w:rsidR="00674858" w:rsidRPr="00F428D8" w:rsidRDefault="00674858" w:rsidP="009B4969">
      <w:pPr>
        <w:rPr>
          <w:rFonts w:asciiTheme="majorHAnsi" w:hAnsiTheme="majorHAnsi" w:cstheme="majorHAnsi"/>
          <w:sz w:val="22"/>
          <w:szCs w:val="22"/>
        </w:rPr>
      </w:pPr>
    </w:p>
    <w:p w14:paraId="7D963259" w14:textId="7D97D46A" w:rsidR="009C37B9" w:rsidRPr="00F428D8" w:rsidRDefault="009C37B9" w:rsidP="009B4969">
      <w:pPr>
        <w:rPr>
          <w:rFonts w:asciiTheme="majorHAnsi" w:hAnsiTheme="majorHAnsi" w:cstheme="majorHAnsi"/>
          <w:sz w:val="22"/>
          <w:szCs w:val="22"/>
        </w:rPr>
      </w:pPr>
      <w:r w:rsidRPr="00F428D8">
        <w:rPr>
          <w:rFonts w:asciiTheme="majorHAnsi" w:hAnsiTheme="majorHAnsi" w:cstheme="majorHAnsi"/>
          <w:sz w:val="22"/>
          <w:szCs w:val="22"/>
        </w:rPr>
        <w:t>Als Schnittstellendisziplin vereint mein Studiengang technisch</w:t>
      </w:r>
      <w:r w:rsidR="001B2BB6" w:rsidRPr="00F428D8">
        <w:rPr>
          <w:rFonts w:asciiTheme="majorHAnsi" w:hAnsiTheme="majorHAnsi" w:cstheme="majorHAnsi"/>
          <w:sz w:val="22"/>
          <w:szCs w:val="22"/>
        </w:rPr>
        <w:t>e</w:t>
      </w:r>
      <w:r w:rsidR="00845481">
        <w:rPr>
          <w:rFonts w:asciiTheme="majorHAnsi" w:hAnsiTheme="majorHAnsi" w:cstheme="majorHAnsi"/>
          <w:sz w:val="22"/>
          <w:szCs w:val="22"/>
        </w:rPr>
        <w:t xml:space="preserve">, </w:t>
      </w:r>
      <w:r w:rsidR="005E093B" w:rsidRPr="00F428D8">
        <w:rPr>
          <w:rFonts w:asciiTheme="majorHAnsi" w:hAnsiTheme="majorHAnsi" w:cstheme="majorHAnsi"/>
          <w:sz w:val="22"/>
          <w:szCs w:val="22"/>
        </w:rPr>
        <w:t>betriebswirtschaftliche</w:t>
      </w:r>
      <w:r w:rsidR="00EF11CF">
        <w:rPr>
          <w:rFonts w:asciiTheme="majorHAnsi" w:hAnsiTheme="majorHAnsi" w:cstheme="majorHAnsi"/>
          <w:sz w:val="22"/>
          <w:szCs w:val="22"/>
        </w:rPr>
        <w:t xml:space="preserve"> </w:t>
      </w:r>
      <w:r w:rsidR="00845481">
        <w:rPr>
          <w:rFonts w:asciiTheme="majorHAnsi" w:hAnsiTheme="majorHAnsi" w:cstheme="majorHAnsi"/>
          <w:sz w:val="22"/>
          <w:szCs w:val="22"/>
        </w:rPr>
        <w:t xml:space="preserve">sowie </w:t>
      </w:r>
      <w:r w:rsidR="00EF11CF">
        <w:rPr>
          <w:rFonts w:asciiTheme="majorHAnsi" w:hAnsiTheme="majorHAnsi" w:cstheme="majorHAnsi"/>
          <w:sz w:val="22"/>
          <w:szCs w:val="22"/>
        </w:rPr>
        <w:t>ökonomische</w:t>
      </w:r>
      <w:r w:rsidR="005E093B" w:rsidRPr="00F428D8">
        <w:rPr>
          <w:rFonts w:asciiTheme="majorHAnsi" w:hAnsiTheme="majorHAnsi" w:cstheme="majorHAnsi"/>
          <w:sz w:val="22"/>
          <w:szCs w:val="22"/>
        </w:rPr>
        <w:t xml:space="preserve"> </w:t>
      </w:r>
      <w:r w:rsidRPr="00F428D8">
        <w:rPr>
          <w:rFonts w:asciiTheme="majorHAnsi" w:hAnsiTheme="majorHAnsi" w:cstheme="majorHAnsi"/>
          <w:sz w:val="22"/>
          <w:szCs w:val="22"/>
        </w:rPr>
        <w:t xml:space="preserve">Wissensfelder. </w:t>
      </w:r>
      <w:r w:rsidR="009C748B" w:rsidRPr="00F428D8">
        <w:rPr>
          <w:rFonts w:asciiTheme="majorHAnsi" w:hAnsiTheme="majorHAnsi" w:cstheme="majorHAnsi"/>
          <w:sz w:val="22"/>
          <w:szCs w:val="22"/>
        </w:rPr>
        <w:t xml:space="preserve">Genau diese interdisziplinäre Ausrichtung will ich nutzen, um </w:t>
      </w:r>
      <w:r w:rsidR="003229C6">
        <w:rPr>
          <w:rFonts w:asciiTheme="majorHAnsi" w:hAnsiTheme="majorHAnsi" w:cstheme="majorHAnsi"/>
          <w:sz w:val="22"/>
          <w:szCs w:val="22"/>
        </w:rPr>
        <w:t xml:space="preserve">Ihre </w:t>
      </w:r>
      <w:r w:rsidR="009C748B" w:rsidRPr="00F428D8">
        <w:rPr>
          <w:rFonts w:asciiTheme="majorHAnsi" w:hAnsiTheme="majorHAnsi" w:cstheme="majorHAnsi"/>
          <w:sz w:val="22"/>
          <w:szCs w:val="22"/>
        </w:rPr>
        <w:t>Projekte</w:t>
      </w:r>
      <w:r w:rsidR="00A90350">
        <w:rPr>
          <w:rFonts w:asciiTheme="majorHAnsi" w:hAnsiTheme="majorHAnsi" w:cstheme="majorHAnsi"/>
          <w:sz w:val="22"/>
          <w:szCs w:val="22"/>
        </w:rPr>
        <w:t xml:space="preserve"> </w:t>
      </w:r>
      <w:r w:rsidR="00D950C3">
        <w:rPr>
          <w:rFonts w:asciiTheme="majorHAnsi" w:hAnsiTheme="majorHAnsi" w:cstheme="majorHAnsi"/>
          <w:sz w:val="22"/>
          <w:szCs w:val="22"/>
        </w:rPr>
        <w:t xml:space="preserve">im Innovationsmanagement </w:t>
      </w:r>
      <w:r w:rsidR="009C748B" w:rsidRPr="00F428D8">
        <w:rPr>
          <w:rFonts w:asciiTheme="majorHAnsi" w:hAnsiTheme="majorHAnsi" w:cstheme="majorHAnsi"/>
          <w:sz w:val="22"/>
          <w:szCs w:val="22"/>
        </w:rPr>
        <w:t xml:space="preserve">fachübergreifend mitzugestalten und dabei Informationsverlust </w:t>
      </w:r>
      <w:r w:rsidR="003E05E9" w:rsidRPr="00F428D8">
        <w:rPr>
          <w:rFonts w:asciiTheme="majorHAnsi" w:hAnsiTheme="majorHAnsi" w:cstheme="majorHAnsi"/>
          <w:sz w:val="22"/>
          <w:szCs w:val="22"/>
        </w:rPr>
        <w:t xml:space="preserve">sowie </w:t>
      </w:r>
      <w:r w:rsidR="009C748B" w:rsidRPr="00F428D8">
        <w:rPr>
          <w:rFonts w:asciiTheme="majorHAnsi" w:hAnsiTheme="majorHAnsi" w:cstheme="majorHAnsi"/>
          <w:sz w:val="22"/>
          <w:szCs w:val="22"/>
        </w:rPr>
        <w:t xml:space="preserve">Zeitaufwand während </w:t>
      </w:r>
      <w:r w:rsidR="00E9761A" w:rsidRPr="00F428D8">
        <w:rPr>
          <w:rFonts w:asciiTheme="majorHAnsi" w:hAnsiTheme="majorHAnsi" w:cstheme="majorHAnsi"/>
          <w:sz w:val="22"/>
          <w:szCs w:val="22"/>
        </w:rPr>
        <w:t xml:space="preserve">der </w:t>
      </w:r>
      <w:r w:rsidR="009C748B" w:rsidRPr="00F428D8">
        <w:rPr>
          <w:rFonts w:asciiTheme="majorHAnsi" w:hAnsiTheme="majorHAnsi" w:cstheme="majorHAnsi"/>
          <w:sz w:val="22"/>
          <w:szCs w:val="22"/>
        </w:rPr>
        <w:t xml:space="preserve">Planprozesse zu verringern.    </w:t>
      </w:r>
    </w:p>
    <w:p w14:paraId="1DAE7906" w14:textId="49659194" w:rsidR="009D5D17" w:rsidRPr="00F428D8" w:rsidRDefault="009D5D17" w:rsidP="009B4969">
      <w:pPr>
        <w:rPr>
          <w:rFonts w:asciiTheme="majorHAnsi" w:hAnsiTheme="majorHAnsi" w:cstheme="majorHAnsi"/>
          <w:sz w:val="22"/>
          <w:szCs w:val="22"/>
        </w:rPr>
      </w:pPr>
    </w:p>
    <w:p w14:paraId="74F5B883" w14:textId="7F2C037E" w:rsidR="009D5D17" w:rsidRPr="00F428D8" w:rsidRDefault="009D5D17" w:rsidP="009D5D17">
      <w:pPr>
        <w:rPr>
          <w:rFonts w:asciiTheme="majorHAnsi" w:hAnsiTheme="majorHAnsi" w:cstheme="majorHAnsi"/>
          <w:sz w:val="22"/>
          <w:szCs w:val="22"/>
        </w:rPr>
      </w:pPr>
      <w:r w:rsidRPr="00F428D8">
        <w:rPr>
          <w:rFonts w:asciiTheme="majorHAnsi" w:hAnsiTheme="majorHAnsi" w:cstheme="majorHAnsi"/>
          <w:sz w:val="22"/>
          <w:szCs w:val="22"/>
        </w:rPr>
        <w:t>Bereits im Fach „</w:t>
      </w:r>
      <w:r w:rsidR="009541E0">
        <w:rPr>
          <w:rFonts w:asciiTheme="majorHAnsi" w:hAnsiTheme="majorHAnsi" w:cstheme="majorHAnsi"/>
          <w:sz w:val="22"/>
          <w:szCs w:val="22"/>
        </w:rPr>
        <w:t>Operation Research und Statistik</w:t>
      </w:r>
      <w:r w:rsidRPr="00F428D8">
        <w:rPr>
          <w:rFonts w:asciiTheme="majorHAnsi" w:hAnsiTheme="majorHAnsi" w:cstheme="majorHAnsi"/>
          <w:sz w:val="22"/>
          <w:szCs w:val="22"/>
        </w:rPr>
        <w:t xml:space="preserve">“ lernte ich Methoden zur Produkt- und Prozessbewertung kennen </w:t>
      </w:r>
      <w:r w:rsidR="006E7D4E" w:rsidRPr="00F428D8">
        <w:rPr>
          <w:rFonts w:asciiTheme="majorHAnsi" w:hAnsiTheme="majorHAnsi" w:cstheme="majorHAnsi"/>
          <w:sz w:val="22"/>
          <w:szCs w:val="22"/>
        </w:rPr>
        <w:t>sowie</w:t>
      </w:r>
      <w:r w:rsidRPr="00F428D8">
        <w:rPr>
          <w:rFonts w:asciiTheme="majorHAnsi" w:hAnsiTheme="majorHAnsi" w:cstheme="majorHAnsi"/>
          <w:sz w:val="22"/>
          <w:szCs w:val="22"/>
        </w:rPr>
        <w:t xml:space="preserve"> </w:t>
      </w:r>
      <w:r w:rsidR="00B62823" w:rsidRPr="00F428D8">
        <w:rPr>
          <w:rFonts w:asciiTheme="majorHAnsi" w:hAnsiTheme="majorHAnsi" w:cstheme="majorHAnsi"/>
          <w:sz w:val="22"/>
          <w:szCs w:val="22"/>
        </w:rPr>
        <w:t xml:space="preserve">Prozesse </w:t>
      </w:r>
      <w:r w:rsidRPr="00F428D8">
        <w:rPr>
          <w:rFonts w:asciiTheme="majorHAnsi" w:hAnsiTheme="majorHAnsi" w:cstheme="majorHAnsi"/>
          <w:sz w:val="22"/>
          <w:szCs w:val="22"/>
        </w:rPr>
        <w:t xml:space="preserve">mithilfe von statistischen Tools </w:t>
      </w:r>
      <w:r w:rsidR="00324D73" w:rsidRPr="00F428D8">
        <w:rPr>
          <w:rFonts w:asciiTheme="majorHAnsi" w:hAnsiTheme="majorHAnsi" w:cstheme="majorHAnsi"/>
          <w:sz w:val="22"/>
          <w:szCs w:val="22"/>
        </w:rPr>
        <w:t>zu</w:t>
      </w:r>
      <w:r w:rsidRPr="00F428D8">
        <w:rPr>
          <w:rFonts w:asciiTheme="majorHAnsi" w:hAnsiTheme="majorHAnsi" w:cstheme="majorHAnsi"/>
          <w:sz w:val="22"/>
          <w:szCs w:val="22"/>
        </w:rPr>
        <w:t xml:space="preserve"> optimieren.</w:t>
      </w:r>
      <w:r w:rsidR="00B62823" w:rsidRPr="00F428D8">
        <w:rPr>
          <w:rFonts w:asciiTheme="majorHAnsi" w:hAnsiTheme="majorHAnsi" w:cstheme="majorHAnsi"/>
          <w:sz w:val="22"/>
          <w:szCs w:val="22"/>
        </w:rPr>
        <w:t xml:space="preserve"> </w:t>
      </w:r>
    </w:p>
    <w:p w14:paraId="45F7F231" w14:textId="54130F6D" w:rsidR="006110FD" w:rsidRDefault="006110FD" w:rsidP="009B4969">
      <w:pPr>
        <w:rPr>
          <w:rFonts w:asciiTheme="majorHAnsi" w:hAnsiTheme="majorHAnsi" w:cstheme="majorHAnsi"/>
          <w:sz w:val="22"/>
          <w:szCs w:val="22"/>
        </w:rPr>
      </w:pPr>
    </w:p>
    <w:p w14:paraId="6AA6C504" w14:textId="1AE10DD0" w:rsidR="00526273" w:rsidRDefault="00526273" w:rsidP="009B4969">
      <w:pPr>
        <w:rPr>
          <w:rFonts w:asciiTheme="majorHAnsi" w:hAnsiTheme="majorHAnsi" w:cstheme="majorHAnsi"/>
          <w:sz w:val="22"/>
          <w:szCs w:val="22"/>
        </w:rPr>
      </w:pPr>
      <w:r>
        <w:rPr>
          <w:rFonts w:asciiTheme="majorHAnsi" w:hAnsiTheme="majorHAnsi" w:cstheme="majorHAnsi"/>
          <w:sz w:val="22"/>
          <w:szCs w:val="22"/>
        </w:rPr>
        <w:t>Bezüglich Trendanalysen bzw. Portfoliomanagement will ich meine Kenntnisse aus dem Modul „Business Management“ bei Ihnen ein einfließen lassen. Dabei warten verschiedene Tools, um beispielsweise Märkte bzw. Produktzyklen zu analysieren, nun auf Ihren praktischen Einsatz.</w:t>
      </w:r>
    </w:p>
    <w:p w14:paraId="774864D5" w14:textId="77777777" w:rsidR="00526273" w:rsidRDefault="00526273" w:rsidP="009B4969">
      <w:pPr>
        <w:rPr>
          <w:rFonts w:asciiTheme="majorHAnsi" w:hAnsiTheme="majorHAnsi" w:cstheme="majorHAnsi"/>
          <w:sz w:val="22"/>
          <w:szCs w:val="22"/>
        </w:rPr>
      </w:pPr>
    </w:p>
    <w:p w14:paraId="1E5D15B3" w14:textId="4047A56B" w:rsidR="007B6051" w:rsidRDefault="00A306D2" w:rsidP="00A306D2">
      <w:pPr>
        <w:rPr>
          <w:rFonts w:asciiTheme="majorHAnsi" w:hAnsiTheme="majorHAnsi" w:cstheme="majorHAnsi"/>
          <w:sz w:val="22"/>
          <w:szCs w:val="22"/>
        </w:rPr>
      </w:pPr>
      <w:r>
        <w:rPr>
          <w:rFonts w:asciiTheme="majorHAnsi" w:hAnsiTheme="majorHAnsi" w:cstheme="majorHAnsi"/>
          <w:sz w:val="22"/>
          <w:szCs w:val="22"/>
        </w:rPr>
        <w:t>V</w:t>
      </w:r>
      <w:r w:rsidRPr="00F428D8">
        <w:rPr>
          <w:rFonts w:asciiTheme="majorHAnsi" w:hAnsiTheme="majorHAnsi" w:cstheme="majorHAnsi"/>
          <w:sz w:val="22"/>
          <w:szCs w:val="22"/>
        </w:rPr>
        <w:t>erschiedene Gruppenprojekte im Rahmen meines Studiums, wie zum Beispiel die Entwicklung einer Website</w:t>
      </w:r>
      <w:r>
        <w:rPr>
          <w:rFonts w:asciiTheme="majorHAnsi" w:hAnsiTheme="majorHAnsi" w:cstheme="majorHAnsi"/>
          <w:sz w:val="22"/>
          <w:szCs w:val="22"/>
        </w:rPr>
        <w:t xml:space="preserve"> (Projekt Programmierung) </w:t>
      </w:r>
      <w:r w:rsidRPr="00F428D8">
        <w:rPr>
          <w:rFonts w:asciiTheme="majorHAnsi" w:hAnsiTheme="majorHAnsi" w:cstheme="majorHAnsi"/>
          <w:sz w:val="22"/>
          <w:szCs w:val="22"/>
        </w:rPr>
        <w:t xml:space="preserve">und </w:t>
      </w:r>
      <w:r>
        <w:rPr>
          <w:rFonts w:asciiTheme="majorHAnsi" w:hAnsiTheme="majorHAnsi" w:cstheme="majorHAnsi"/>
          <w:sz w:val="22"/>
          <w:szCs w:val="22"/>
        </w:rPr>
        <w:t>„Management Methoden“</w:t>
      </w:r>
      <w:r w:rsidRPr="00F428D8">
        <w:rPr>
          <w:rFonts w:asciiTheme="majorHAnsi" w:hAnsiTheme="majorHAnsi" w:cstheme="majorHAnsi"/>
          <w:sz w:val="22"/>
          <w:szCs w:val="22"/>
        </w:rPr>
        <w:t xml:space="preserve">, </w:t>
      </w:r>
      <w:r>
        <w:rPr>
          <w:rFonts w:asciiTheme="majorHAnsi" w:hAnsiTheme="majorHAnsi" w:cstheme="majorHAnsi"/>
          <w:sz w:val="22"/>
          <w:szCs w:val="22"/>
        </w:rPr>
        <w:t xml:space="preserve">lehrten mich in Gruppen effektiv zusammenzuarbeiten und </w:t>
      </w:r>
      <w:r w:rsidRPr="00F428D8">
        <w:rPr>
          <w:rFonts w:asciiTheme="majorHAnsi" w:hAnsiTheme="majorHAnsi" w:cstheme="majorHAnsi"/>
          <w:sz w:val="22"/>
          <w:szCs w:val="22"/>
        </w:rPr>
        <w:t>Projekte mithilfe analytischer Konzepte</w:t>
      </w:r>
      <w:r>
        <w:rPr>
          <w:rFonts w:asciiTheme="majorHAnsi" w:hAnsiTheme="majorHAnsi" w:cstheme="majorHAnsi"/>
          <w:sz w:val="22"/>
          <w:szCs w:val="22"/>
        </w:rPr>
        <w:t xml:space="preserve"> (Risikoanalysen, Projektstrukturplan)</w:t>
      </w:r>
      <w:r w:rsidRPr="00F428D8">
        <w:rPr>
          <w:rFonts w:asciiTheme="majorHAnsi" w:hAnsiTheme="majorHAnsi" w:cstheme="majorHAnsi"/>
          <w:sz w:val="22"/>
          <w:szCs w:val="22"/>
        </w:rPr>
        <w:t xml:space="preserve"> </w:t>
      </w:r>
      <w:r>
        <w:rPr>
          <w:rFonts w:asciiTheme="majorHAnsi" w:hAnsiTheme="majorHAnsi" w:cstheme="majorHAnsi"/>
          <w:sz w:val="22"/>
          <w:szCs w:val="22"/>
        </w:rPr>
        <w:t xml:space="preserve">systematisch anzugehen. </w:t>
      </w:r>
    </w:p>
    <w:p w14:paraId="639CB449" w14:textId="77777777" w:rsidR="00A306D2" w:rsidRPr="00F428D8" w:rsidRDefault="00A306D2" w:rsidP="00A306D2">
      <w:pPr>
        <w:rPr>
          <w:rFonts w:asciiTheme="majorHAnsi" w:hAnsiTheme="majorHAnsi" w:cstheme="majorHAnsi"/>
          <w:sz w:val="22"/>
          <w:szCs w:val="22"/>
        </w:rPr>
      </w:pPr>
      <w:r>
        <w:rPr>
          <w:rFonts w:asciiTheme="majorHAnsi" w:hAnsiTheme="majorHAnsi" w:cstheme="majorHAnsi"/>
          <w:sz w:val="22"/>
          <w:szCs w:val="22"/>
        </w:rPr>
        <w:t xml:space="preserve">Währenddessen </w:t>
      </w:r>
      <w:r w:rsidRPr="00F428D8">
        <w:rPr>
          <w:rFonts w:asciiTheme="majorHAnsi" w:hAnsiTheme="majorHAnsi" w:cstheme="majorHAnsi"/>
          <w:sz w:val="22"/>
          <w:szCs w:val="22"/>
        </w:rPr>
        <w:t xml:space="preserve">eignete ich mir im Rahmen der Veranschaulichung, Präsentation und Dokumentation dieser Projekte einen sicheren Umgang mit Microsoft Office Programmen an. </w:t>
      </w:r>
    </w:p>
    <w:p w14:paraId="10C3E877" w14:textId="6A5880DC" w:rsidR="006110FD" w:rsidRPr="00BF24C5" w:rsidRDefault="006110FD" w:rsidP="006110FD">
      <w:pPr>
        <w:rPr>
          <w:rFonts w:asciiTheme="majorHAnsi" w:eastAsia="Yu Gothic UI Semilight" w:hAnsiTheme="majorHAnsi" w:cstheme="majorHAnsi"/>
          <w:sz w:val="22"/>
          <w:szCs w:val="22"/>
        </w:rPr>
      </w:pPr>
      <w:r>
        <w:rPr>
          <w:rFonts w:asciiTheme="majorHAnsi" w:eastAsia="Yu Gothic UI Semilight" w:hAnsiTheme="majorHAnsi" w:cstheme="majorHAnsi"/>
          <w:sz w:val="22"/>
          <w:szCs w:val="22"/>
        </w:rPr>
        <w:t xml:space="preserve">Auch erwarb ich durch mein </w:t>
      </w:r>
      <w:r w:rsidR="00F769B3">
        <w:rPr>
          <w:rFonts w:asciiTheme="majorHAnsi" w:eastAsia="Yu Gothic UI Semilight" w:hAnsiTheme="majorHAnsi" w:cstheme="majorHAnsi"/>
          <w:sz w:val="22"/>
          <w:szCs w:val="22"/>
        </w:rPr>
        <w:t xml:space="preserve">8-wöchiges </w:t>
      </w:r>
      <w:r w:rsidRPr="00BF24C5">
        <w:rPr>
          <w:rFonts w:asciiTheme="majorHAnsi" w:eastAsia="Yu Gothic UI Semilight" w:hAnsiTheme="majorHAnsi" w:cstheme="majorHAnsi"/>
          <w:sz w:val="22"/>
          <w:szCs w:val="22"/>
        </w:rPr>
        <w:t>technische</w:t>
      </w:r>
      <w:r w:rsidR="00F769B3">
        <w:rPr>
          <w:rFonts w:asciiTheme="majorHAnsi" w:eastAsia="Yu Gothic UI Semilight" w:hAnsiTheme="majorHAnsi" w:cstheme="majorHAnsi"/>
          <w:sz w:val="22"/>
          <w:szCs w:val="22"/>
        </w:rPr>
        <w:t>s</w:t>
      </w:r>
      <w:r w:rsidRPr="00BF24C5">
        <w:rPr>
          <w:rFonts w:asciiTheme="majorHAnsi" w:eastAsia="Yu Gothic UI Semilight" w:hAnsiTheme="majorHAnsi" w:cstheme="majorHAnsi"/>
          <w:sz w:val="22"/>
          <w:szCs w:val="22"/>
        </w:rPr>
        <w:t xml:space="preserve"> Vorpraktikum</w:t>
      </w:r>
      <w:r>
        <w:rPr>
          <w:rFonts w:asciiTheme="majorHAnsi" w:eastAsia="Yu Gothic UI Semilight" w:hAnsiTheme="majorHAnsi" w:cstheme="majorHAnsi"/>
          <w:sz w:val="22"/>
          <w:szCs w:val="22"/>
        </w:rPr>
        <w:t xml:space="preserve"> bei der Rrumba GmbH,</w:t>
      </w:r>
      <w:r w:rsidRPr="00BF24C5">
        <w:rPr>
          <w:rFonts w:asciiTheme="majorHAnsi" w:eastAsia="Yu Gothic UI Semilight" w:hAnsiTheme="majorHAnsi" w:cstheme="majorHAnsi"/>
          <w:sz w:val="22"/>
          <w:szCs w:val="22"/>
        </w:rPr>
        <w:t xml:space="preserve"> durch nahezu freie Arbeitseinteilung, eine pflichtbewusste und vor allem selbstständige Arbeitsweise</w:t>
      </w:r>
      <w:r>
        <w:rPr>
          <w:rFonts w:asciiTheme="majorHAnsi" w:eastAsia="Yu Gothic UI Semilight" w:hAnsiTheme="majorHAnsi" w:cstheme="majorHAnsi"/>
          <w:sz w:val="22"/>
          <w:szCs w:val="22"/>
        </w:rPr>
        <w:t xml:space="preserve">. </w:t>
      </w:r>
    </w:p>
    <w:p w14:paraId="535B07B9" w14:textId="77777777" w:rsidR="003051A7" w:rsidRDefault="003051A7" w:rsidP="009E3F9C">
      <w:pPr>
        <w:rPr>
          <w:rFonts w:asciiTheme="majorHAnsi" w:hAnsiTheme="majorHAnsi" w:cstheme="majorHAnsi"/>
          <w:sz w:val="22"/>
          <w:szCs w:val="22"/>
        </w:rPr>
      </w:pPr>
    </w:p>
    <w:p w14:paraId="056F3D30" w14:textId="77777777" w:rsidR="006466A7" w:rsidRPr="00F428D8" w:rsidRDefault="006466A7" w:rsidP="006466A7">
      <w:pPr>
        <w:rPr>
          <w:rFonts w:asciiTheme="majorHAnsi" w:hAnsiTheme="majorHAnsi" w:cstheme="majorHAnsi"/>
          <w:sz w:val="22"/>
          <w:szCs w:val="22"/>
        </w:rPr>
      </w:pPr>
      <w:r w:rsidRPr="00F428D8">
        <w:rPr>
          <w:rFonts w:asciiTheme="majorHAnsi" w:hAnsiTheme="majorHAnsi" w:cstheme="majorHAnsi"/>
          <w:sz w:val="22"/>
          <w:szCs w:val="22"/>
        </w:rPr>
        <w:t xml:space="preserve">Mit meinem Praxissemester bei Ihnen </w:t>
      </w:r>
      <w:r>
        <w:rPr>
          <w:rFonts w:asciiTheme="majorHAnsi" w:hAnsiTheme="majorHAnsi" w:cstheme="majorHAnsi"/>
          <w:sz w:val="22"/>
          <w:szCs w:val="22"/>
        </w:rPr>
        <w:t xml:space="preserve">in der Produktentwicklung sehe ich die Möglichkeit, eine beachtliche Bandbreite meiner bisherigen Studieninhalte mit Ihren Praxisinhalten zu vertiefen und Ihnen dabei im Vollen Umfang bei Ihrer Produktentwicklung bzw. Vermarktung beiseitezustehen. </w:t>
      </w:r>
    </w:p>
    <w:p w14:paraId="2E5A6D56" w14:textId="77777777" w:rsidR="0072524E" w:rsidRDefault="0072524E" w:rsidP="009B4969">
      <w:pPr>
        <w:rPr>
          <w:rFonts w:asciiTheme="majorHAnsi" w:hAnsiTheme="majorHAnsi" w:cstheme="majorHAnsi"/>
          <w:sz w:val="22"/>
          <w:szCs w:val="22"/>
        </w:rPr>
      </w:pPr>
    </w:p>
    <w:p w14:paraId="7CD47187" w14:textId="156C7BB7" w:rsidR="008D21F4" w:rsidRPr="00F428D8" w:rsidRDefault="001307B1" w:rsidP="00AA6B83">
      <w:pPr>
        <w:rPr>
          <w:rFonts w:asciiTheme="majorHAnsi" w:hAnsiTheme="majorHAnsi" w:cstheme="majorHAnsi"/>
          <w:sz w:val="22"/>
          <w:szCs w:val="22"/>
        </w:rPr>
      </w:pPr>
      <w:r w:rsidRPr="00F428D8">
        <w:rPr>
          <w:rFonts w:asciiTheme="majorHAnsi" w:hAnsiTheme="majorHAnsi" w:cstheme="majorHAnsi"/>
          <w:sz w:val="22"/>
          <w:szCs w:val="22"/>
        </w:rPr>
        <w:t>Dabei stehe ich</w:t>
      </w:r>
      <w:r w:rsidR="00AF5E15" w:rsidRPr="00F428D8">
        <w:rPr>
          <w:rFonts w:asciiTheme="majorHAnsi" w:hAnsiTheme="majorHAnsi" w:cstheme="majorHAnsi"/>
          <w:sz w:val="22"/>
          <w:szCs w:val="22"/>
        </w:rPr>
        <w:t xml:space="preserve"> Ihnen </w:t>
      </w:r>
      <w:r w:rsidRPr="00F428D8">
        <w:rPr>
          <w:rFonts w:asciiTheme="majorHAnsi" w:hAnsiTheme="majorHAnsi" w:cstheme="majorHAnsi"/>
          <w:sz w:val="22"/>
          <w:szCs w:val="22"/>
        </w:rPr>
        <w:t xml:space="preserve">im Rahmen des </w:t>
      </w:r>
      <w:r w:rsidR="00343F20" w:rsidRPr="00F428D8">
        <w:rPr>
          <w:rFonts w:asciiTheme="majorHAnsi" w:hAnsiTheme="majorHAnsi" w:cstheme="majorHAnsi"/>
          <w:sz w:val="22"/>
          <w:szCs w:val="22"/>
        </w:rPr>
        <w:t xml:space="preserve">Praxissemesters </w:t>
      </w:r>
      <w:r w:rsidR="00AF5E15" w:rsidRPr="00F428D8">
        <w:rPr>
          <w:rFonts w:asciiTheme="majorHAnsi" w:hAnsiTheme="majorHAnsi" w:cstheme="majorHAnsi"/>
          <w:sz w:val="22"/>
          <w:szCs w:val="22"/>
        </w:rPr>
        <w:t xml:space="preserve">ab </w:t>
      </w:r>
      <w:r w:rsidR="00BC4AE8">
        <w:rPr>
          <w:rFonts w:asciiTheme="majorHAnsi" w:hAnsiTheme="majorHAnsi" w:cstheme="majorHAnsi"/>
          <w:sz w:val="22"/>
          <w:szCs w:val="22"/>
        </w:rPr>
        <w:t>August</w:t>
      </w:r>
      <w:r w:rsidR="006851BD">
        <w:rPr>
          <w:rFonts w:asciiTheme="majorHAnsi" w:hAnsiTheme="majorHAnsi" w:cstheme="majorHAnsi"/>
          <w:sz w:val="22"/>
          <w:szCs w:val="22"/>
        </w:rPr>
        <w:t xml:space="preserve"> </w:t>
      </w:r>
      <w:r w:rsidR="00AF5E15" w:rsidRPr="00F428D8">
        <w:rPr>
          <w:rFonts w:asciiTheme="majorHAnsi" w:hAnsiTheme="majorHAnsi" w:cstheme="majorHAnsi"/>
          <w:sz w:val="22"/>
          <w:szCs w:val="22"/>
        </w:rPr>
        <w:t>2021 für</w:t>
      </w:r>
      <w:r w:rsidR="006851BD">
        <w:rPr>
          <w:rFonts w:asciiTheme="majorHAnsi" w:hAnsiTheme="majorHAnsi" w:cstheme="majorHAnsi"/>
          <w:sz w:val="22"/>
          <w:szCs w:val="22"/>
        </w:rPr>
        <w:t xml:space="preserve"> </w:t>
      </w:r>
      <w:r w:rsidR="00BE381F">
        <w:rPr>
          <w:rFonts w:asciiTheme="majorHAnsi" w:hAnsiTheme="majorHAnsi" w:cstheme="majorHAnsi"/>
          <w:sz w:val="22"/>
          <w:szCs w:val="22"/>
        </w:rPr>
        <w:t xml:space="preserve">mindestens </w:t>
      </w:r>
      <w:r w:rsidR="00BC4AE8">
        <w:rPr>
          <w:rFonts w:asciiTheme="majorHAnsi" w:hAnsiTheme="majorHAnsi" w:cstheme="majorHAnsi"/>
          <w:sz w:val="22"/>
          <w:szCs w:val="22"/>
        </w:rPr>
        <w:t>5</w:t>
      </w:r>
      <w:r w:rsidR="00AF5E15" w:rsidRPr="00F428D8">
        <w:rPr>
          <w:rFonts w:asciiTheme="majorHAnsi" w:hAnsiTheme="majorHAnsi" w:cstheme="majorHAnsi"/>
          <w:sz w:val="22"/>
          <w:szCs w:val="22"/>
        </w:rPr>
        <w:t xml:space="preserve"> Monate</w:t>
      </w:r>
      <w:r w:rsidR="00834053" w:rsidRPr="00F428D8">
        <w:rPr>
          <w:rFonts w:asciiTheme="majorHAnsi" w:hAnsiTheme="majorHAnsi" w:cstheme="majorHAnsi"/>
          <w:sz w:val="22"/>
          <w:szCs w:val="22"/>
        </w:rPr>
        <w:t xml:space="preserve"> </w:t>
      </w:r>
      <w:r w:rsidR="00AF5E15" w:rsidRPr="00F428D8">
        <w:rPr>
          <w:rFonts w:asciiTheme="majorHAnsi" w:hAnsiTheme="majorHAnsi" w:cstheme="majorHAnsi"/>
          <w:sz w:val="22"/>
          <w:szCs w:val="22"/>
        </w:rPr>
        <w:t>zur Verfügung</w:t>
      </w:r>
      <w:r w:rsidR="00834053" w:rsidRPr="00F428D8">
        <w:rPr>
          <w:rFonts w:asciiTheme="majorHAnsi" w:hAnsiTheme="majorHAnsi" w:cstheme="majorHAnsi"/>
          <w:sz w:val="22"/>
          <w:szCs w:val="22"/>
        </w:rPr>
        <w:t xml:space="preserve">. </w:t>
      </w:r>
      <w:r w:rsidR="00235CE4" w:rsidRPr="00F428D8">
        <w:rPr>
          <w:rFonts w:asciiTheme="majorHAnsi" w:hAnsiTheme="majorHAnsi" w:cstheme="majorHAnsi"/>
          <w:sz w:val="22"/>
          <w:szCs w:val="22"/>
        </w:rPr>
        <w:t>Ihrer positiven Rückmeldung sehe ich mit großer Freude entgegen.</w:t>
      </w:r>
    </w:p>
    <w:p w14:paraId="7747B6F3" w14:textId="77777777" w:rsidR="0072524E" w:rsidRDefault="0072524E" w:rsidP="00AA6B83">
      <w:pPr>
        <w:rPr>
          <w:rFonts w:asciiTheme="majorHAnsi" w:hAnsiTheme="majorHAnsi" w:cstheme="majorHAnsi"/>
          <w:sz w:val="22"/>
          <w:szCs w:val="22"/>
        </w:rPr>
      </w:pPr>
    </w:p>
    <w:p w14:paraId="2494AFCC" w14:textId="7F71D665" w:rsidR="00AA6B83" w:rsidRPr="00F428D8" w:rsidRDefault="005C3CCC" w:rsidP="00AA6B83">
      <w:pPr>
        <w:rPr>
          <w:rFonts w:asciiTheme="majorHAnsi" w:hAnsiTheme="majorHAnsi" w:cstheme="majorHAnsi"/>
          <w:sz w:val="22"/>
          <w:szCs w:val="22"/>
        </w:rPr>
      </w:pPr>
      <w:r w:rsidRPr="00851685">
        <w:rPr>
          <w:rFonts w:asciiTheme="majorHAnsi" w:hAnsiTheme="majorHAnsi" w:cstheme="majorHAnsi"/>
          <w:noProof/>
          <w:sz w:val="22"/>
          <w:szCs w:val="22"/>
        </w:rPr>
        <mc:AlternateContent>
          <mc:Choice Requires="wpi">
            <w:drawing>
              <wp:anchor distT="0" distB="0" distL="114300" distR="114300" simplePos="0" relativeHeight="251658241" behindDoc="0" locked="0" layoutInCell="1" allowOverlap="1" wp14:anchorId="7C0AF64C" wp14:editId="1811028F">
                <wp:simplePos x="0" y="0"/>
                <wp:positionH relativeFrom="column">
                  <wp:posOffset>74243</wp:posOffset>
                </wp:positionH>
                <wp:positionV relativeFrom="paragraph">
                  <wp:posOffset>145324</wp:posOffset>
                </wp:positionV>
                <wp:extent cx="1486080" cy="573480"/>
                <wp:effectExtent l="38100" t="19050" r="40005" b="57785"/>
                <wp:wrapNone/>
                <wp:docPr id="9" name="Freihand 9"/>
                <wp:cNvGraphicFramePr/>
                <a:graphic xmlns:a="http://schemas.openxmlformats.org/drawingml/2006/main">
                  <a:graphicData uri="http://schemas.microsoft.com/office/word/2010/wordprocessingInk">
                    <w14:contentPart bwMode="auto" r:id="rId8">
                      <w14:nvContentPartPr>
                        <w14:cNvContentPartPr/>
                      </w14:nvContentPartPr>
                      <w14:xfrm>
                        <a:off x="0" y="0"/>
                        <a:ext cx="1486080" cy="573480"/>
                      </w14:xfrm>
                    </w14:contentPart>
                  </a:graphicData>
                </a:graphic>
                <wp14:sizeRelH relativeFrom="margin">
                  <wp14:pctWidth>0</wp14:pctWidth>
                </wp14:sizeRelH>
                <wp14:sizeRelV relativeFrom="margin">
                  <wp14:pctHeight>0</wp14:pctHeight>
                </wp14:sizeRelV>
              </wp:anchor>
            </w:drawing>
          </mc:Choice>
          <mc:Fallback>
            <w:pict>
              <v:shapetype w14:anchorId="56327B7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9" o:spid="_x0000_s1026" type="#_x0000_t75" style="position:absolute;margin-left:5.3pt;margin-top:10.9pt;width:118.2pt;height:46.3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">
                <v:imagedata r:id="rId9" o:title=""/>
              </v:shape>
            </w:pict>
          </mc:Fallback>
        </mc:AlternateContent>
      </w:r>
      <w:r w:rsidR="00A167A8" w:rsidRPr="00851685">
        <w:rPr>
          <w:rFonts w:asciiTheme="majorHAnsi" w:hAnsiTheme="majorHAnsi" w:cstheme="majorHAnsi"/>
          <w:noProof/>
          <w:sz w:val="22"/>
          <w:szCs w:val="22"/>
        </w:rPr>
        <mc:AlternateContent>
          <mc:Choice Requires="wps">
            <w:drawing>
              <wp:anchor distT="45720" distB="45720" distL="114300" distR="114300" simplePos="0" relativeHeight="251658240" behindDoc="0" locked="0" layoutInCell="1" allowOverlap="1" wp14:anchorId="17D93B8D" wp14:editId="4162FBC8">
                <wp:simplePos x="0" y="0"/>
                <wp:positionH relativeFrom="margin">
                  <wp:posOffset>-68164</wp:posOffset>
                </wp:positionH>
                <wp:positionV relativeFrom="paragraph">
                  <wp:posOffset>551309</wp:posOffset>
                </wp:positionV>
                <wp:extent cx="1079500" cy="264278"/>
                <wp:effectExtent l="0" t="0" r="0" b="2540"/>
                <wp:wrapSquare wrapText="bothSides"/>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9500" cy="264278"/>
                        </a:xfrm>
                        <a:prstGeom prst="rect">
                          <a:avLst/>
                        </a:prstGeom>
                        <a:noFill/>
                        <a:ln w="9525">
                          <a:noFill/>
                          <a:miter lim="800000"/>
                          <a:headEnd/>
                          <a:tailEnd/>
                        </a:ln>
                      </wps:spPr>
                      <wps:txbx>
                        <w:txbxContent>
                          <w:p w14:paraId="7FBC1C4F" w14:textId="77777777" w:rsidR="00851685" w:rsidRPr="00EE5C30" w:rsidRDefault="00851685" w:rsidP="00851685">
                            <w:pPr>
                              <w:rPr>
                                <w:rFonts w:asciiTheme="majorHAnsi" w:hAnsiTheme="majorHAnsi" w:cstheme="majorHAnsi"/>
                                <w:sz w:val="22"/>
                                <w:szCs w:val="22"/>
                              </w:rPr>
                            </w:pPr>
                            <w:r w:rsidRPr="00EE5C30">
                              <w:rPr>
                                <w:rFonts w:asciiTheme="majorHAnsi" w:hAnsiTheme="majorHAnsi" w:cstheme="majorHAnsi"/>
                                <w:sz w:val="22"/>
                                <w:szCs w:val="22"/>
                              </w:rPr>
                              <w:t>Marvin Kühne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7D93B8D" id="_x0000_t202" coordsize="21600,21600" o:spt="202" path="m,l,21600r21600,l21600,xe">
                <v:stroke joinstyle="miter"/>
                <v:path gradientshapeok="t" o:connecttype="rect"/>
              </v:shapetype>
              <v:shape id="Textfeld 2" o:spid="_x0000_s1026" type="#_x0000_t202" style="position:absolute;margin-left:-5.35pt;margin-top:43.4pt;width:85pt;height:20.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" filled="f" stroked="f">
                <v:textbox>
                  <w:txbxContent>
                    <w:p w14:paraId="7FBC1C4F" w14:textId="77777777" w:rsidR="00851685" w:rsidRPr="00EE5C30" w:rsidRDefault="00851685" w:rsidP="00851685">
                      <w:pPr>
                        <w:rPr>
                          <w:rFonts w:asciiTheme="majorHAnsi" w:hAnsiTheme="majorHAnsi" w:cstheme="majorHAnsi"/>
                          <w:sz w:val="22"/>
                          <w:szCs w:val="22"/>
                        </w:rPr>
                      </w:pPr>
                      <w:r w:rsidRPr="00EE5C30">
                        <w:rPr>
                          <w:rFonts w:asciiTheme="majorHAnsi" w:hAnsiTheme="majorHAnsi" w:cstheme="majorHAnsi"/>
                          <w:sz w:val="22"/>
                          <w:szCs w:val="22"/>
                        </w:rPr>
                        <w:t>Marvin Kühne</w:t>
                      </w:r>
                    </w:p>
                  </w:txbxContent>
                </v:textbox>
                <w10:wrap type="square" anchorx="margin"/>
              </v:shape>
            </w:pict>
          </mc:Fallback>
        </mc:AlternateContent>
      </w:r>
      <w:r w:rsidR="00CA6134">
        <w:rPr>
          <w:rFonts w:asciiTheme="majorHAnsi" w:hAnsiTheme="majorHAnsi" w:cstheme="majorHAnsi"/>
          <w:noProof/>
          <w:sz w:val="22"/>
          <w:szCs w:val="22"/>
        </w:rPr>
        <mc:AlternateContent>
          <mc:Choice Requires="wpi">
            <w:drawing>
              <wp:anchor distT="0" distB="0" distL="114300" distR="114300" simplePos="0" relativeHeight="251658242" behindDoc="0" locked="0" layoutInCell="1" allowOverlap="1" wp14:anchorId="6DB1F1DC" wp14:editId="4D3AE65D">
                <wp:simplePos x="0" y="0"/>
                <wp:positionH relativeFrom="column">
                  <wp:posOffset>721360</wp:posOffset>
                </wp:positionH>
                <wp:positionV relativeFrom="paragraph">
                  <wp:posOffset>323850</wp:posOffset>
                </wp:positionV>
                <wp:extent cx="65200" cy="17145"/>
                <wp:effectExtent l="38100" t="38100" r="24130" b="33655"/>
                <wp:wrapNone/>
                <wp:docPr id="5" name="Freihand 5"/>
                <wp:cNvGraphicFramePr/>
                <a:graphic xmlns:a="http://schemas.openxmlformats.org/drawingml/2006/main">
                  <a:graphicData uri="http://schemas.microsoft.com/office/word/2010/wordprocessingInk">
                    <w14:contentPart bwMode="auto" r:id="rId10">
                      <w14:nvContentPartPr>
                        <w14:cNvContentPartPr/>
                      </w14:nvContentPartPr>
                      <w14:xfrm>
                        <a:off x="0" y="0"/>
                        <a:ext cx="65200" cy="17145"/>
                      </w14:xfrm>
                    </w14:contentPart>
                  </a:graphicData>
                </a:graphic>
              </wp:anchor>
            </w:drawing>
          </mc:Choice>
          <mc:Fallback>
            <w:pict>
              <v:shape w14:anchorId="110A9A51" id="Freihand 5" o:spid="_x0000_s1026" type="#_x0000_t75" style="position:absolute;margin-left:56.2pt;margin-top:24.9pt;width:6.4pt;height:2.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">
                <v:imagedata r:id="rId11" o:title=""/>
              </v:shape>
            </w:pict>
          </mc:Fallback>
        </mc:AlternateContent>
      </w:r>
      <w:r w:rsidR="00AA6B83" w:rsidRPr="00F428D8">
        <w:rPr>
          <w:rFonts w:asciiTheme="majorHAnsi" w:hAnsiTheme="majorHAnsi" w:cstheme="majorHAnsi"/>
          <w:sz w:val="22"/>
          <w:szCs w:val="22"/>
        </w:rPr>
        <w:t xml:space="preserve">Mit </w:t>
      </w:r>
      <w:r w:rsidR="00A2190B" w:rsidRPr="00F428D8">
        <w:rPr>
          <w:rFonts w:asciiTheme="majorHAnsi" w:hAnsiTheme="majorHAnsi" w:cstheme="majorHAnsi"/>
          <w:sz w:val="22"/>
          <w:szCs w:val="22"/>
        </w:rPr>
        <w:t xml:space="preserve">freundlichen Grüßen </w:t>
      </w:r>
    </w:p>
    <w:sectPr w:rsidR="00AA6B83" w:rsidRPr="00F428D8" w:rsidSect="005C3CCC">
      <w:headerReference w:type="even" r:id="rId12"/>
      <w:headerReference w:type="default" r:id="rId13"/>
      <w:footerReference w:type="even" r:id="rId14"/>
      <w:footerReference w:type="default" r:id="rId15"/>
      <w:headerReference w:type="first" r:id="rId16"/>
      <w:footerReference w:type="first" r:id="rId17"/>
      <w:pgSz w:w="12240" w:h="15840"/>
      <w:pgMar w:top="1417" w:right="1417" w:bottom="1134" w:left="1417" w:header="340" w:footer="567"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EE3467" w14:textId="77777777" w:rsidR="00A60B23" w:rsidRDefault="00A60B23" w:rsidP="00804401">
      <w:r>
        <w:separator/>
      </w:r>
    </w:p>
  </w:endnote>
  <w:endnote w:type="continuationSeparator" w:id="0">
    <w:p w14:paraId="6AD78C0F" w14:textId="77777777" w:rsidR="00A60B23" w:rsidRDefault="00A60B23" w:rsidP="00804401">
      <w:r>
        <w:continuationSeparator/>
      </w:r>
    </w:p>
  </w:endnote>
  <w:endnote w:type="continuationNotice" w:id="1">
    <w:p w14:paraId="2BB6F205" w14:textId="77777777" w:rsidR="00A60B23" w:rsidRDefault="00A60B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Yu Gothic UI Semilight">
    <w:panose1 w:val="020B0400000000000000"/>
    <w:charset w:val="80"/>
    <w:family w:val="swiss"/>
    <w:pitch w:val="variable"/>
    <w:sig w:usb0="E00002FF" w:usb1="2AC7FDFF" w:usb2="00000016" w:usb3="00000000" w:csb0="0002009F" w:csb1="00000000"/>
  </w:font>
  <w:font w:name="Bebas Neue">
    <w:altName w:val="Bebas Neue"/>
    <w:charset w:val="00"/>
    <w:family w:val="swiss"/>
    <w:pitch w:val="variable"/>
    <w:sig w:usb0="00000007" w:usb1="00000001"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3EC79D" w14:textId="77777777" w:rsidR="00EF7AE5" w:rsidRDefault="00EF7AE5">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85DB1" w14:textId="77777777" w:rsidR="001E2BF8" w:rsidRPr="008A46A8" w:rsidRDefault="001E2BF8" w:rsidP="001E2BF8">
    <w:pPr>
      <w:tabs>
        <w:tab w:val="right" w:pos="9639"/>
      </w:tabs>
      <w:rPr>
        <w:rFonts w:asciiTheme="majorHAnsi" w:hAnsiTheme="majorHAnsi" w:cstheme="majorHAnsi"/>
        <w:sz w:val="22"/>
        <w:szCs w:val="22"/>
        <w:u w:val="single"/>
      </w:rPr>
    </w:pPr>
    <w:r w:rsidRPr="00F428D8">
      <w:rPr>
        <w:rFonts w:asciiTheme="majorHAnsi" w:hAnsiTheme="majorHAnsi" w:cstheme="majorHAnsi"/>
        <w:sz w:val="22"/>
        <w:szCs w:val="22"/>
        <w:u w:val="single"/>
      </w:rPr>
      <w:tab/>
    </w:r>
  </w:p>
  <w:p w14:paraId="2AE85D45" w14:textId="77777777" w:rsidR="001E2BF8" w:rsidRDefault="001E2BF8" w:rsidP="001E2BF8">
    <w:pPr>
      <w:tabs>
        <w:tab w:val="left" w:pos="1601"/>
      </w:tabs>
      <w:rPr>
        <w:rFonts w:asciiTheme="majorHAnsi" w:hAnsiTheme="majorHAnsi" w:cstheme="majorHAnsi"/>
        <w:b/>
        <w:sz w:val="22"/>
        <w:szCs w:val="22"/>
      </w:rPr>
    </w:pPr>
    <w:r>
      <w:rPr>
        <w:rFonts w:asciiTheme="majorHAnsi" w:hAnsiTheme="majorHAnsi" w:cstheme="majorHAnsi"/>
        <w:b/>
        <w:sz w:val="22"/>
        <w:szCs w:val="22"/>
      </w:rPr>
      <w:tab/>
    </w:r>
  </w:p>
  <w:p w14:paraId="049E8A0F" w14:textId="77777777" w:rsidR="00EF7AE5" w:rsidRPr="00F428D8" w:rsidRDefault="00EF7AE5" w:rsidP="00EF7AE5">
    <w:pPr>
      <w:tabs>
        <w:tab w:val="left" w:pos="1601"/>
      </w:tabs>
      <w:rPr>
        <w:rFonts w:asciiTheme="majorHAnsi" w:hAnsiTheme="majorHAnsi" w:cstheme="majorHAnsi"/>
        <w:b/>
        <w:sz w:val="22"/>
        <w:szCs w:val="22"/>
      </w:rPr>
    </w:pPr>
    <w:r w:rsidRPr="00F428D8">
      <w:rPr>
        <w:rFonts w:asciiTheme="majorHAnsi" w:hAnsiTheme="majorHAnsi" w:cstheme="majorHAnsi"/>
        <w:b/>
        <w:sz w:val="22"/>
        <w:szCs w:val="22"/>
      </w:rPr>
      <w:t>Anlagen</w:t>
    </w:r>
  </w:p>
  <w:p w14:paraId="51231CCB" w14:textId="77777777" w:rsidR="00EF7AE5" w:rsidRPr="00F428D8" w:rsidRDefault="00EF7AE5" w:rsidP="00EF7AE5">
    <w:pPr>
      <w:rPr>
        <w:rFonts w:asciiTheme="majorHAnsi" w:hAnsiTheme="majorHAnsi" w:cstheme="majorHAnsi"/>
        <w:sz w:val="22"/>
        <w:szCs w:val="22"/>
      </w:rPr>
    </w:pPr>
    <w:r w:rsidRPr="00F428D8">
      <w:rPr>
        <w:rFonts w:asciiTheme="majorHAnsi" w:hAnsiTheme="majorHAnsi" w:cstheme="majorHAnsi"/>
        <w:sz w:val="22"/>
        <w:szCs w:val="22"/>
      </w:rPr>
      <w:t>- Lebenslauf</w:t>
    </w:r>
    <w:r>
      <w:rPr>
        <w:rFonts w:asciiTheme="majorHAnsi" w:hAnsiTheme="majorHAnsi" w:cstheme="majorHAnsi"/>
        <w:sz w:val="22"/>
        <w:szCs w:val="22"/>
      </w:rPr>
      <w:t xml:space="preserve">, Notenspiegel, Immatrikulationsbescheinigung, Fachabitur Zeugnis, Praktikumszeugnis </w:t>
    </w:r>
  </w:p>
  <w:p w14:paraId="7FE9FF59" w14:textId="77777777" w:rsidR="001E2BF8" w:rsidRDefault="001E2BF8" w:rsidP="00EF7AE5">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38768" w14:textId="77777777" w:rsidR="00EF7AE5" w:rsidRDefault="00EF7AE5">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CE1FC" w14:textId="77777777" w:rsidR="00A60B23" w:rsidRDefault="00A60B23" w:rsidP="00804401">
      <w:r>
        <w:separator/>
      </w:r>
    </w:p>
  </w:footnote>
  <w:footnote w:type="continuationSeparator" w:id="0">
    <w:p w14:paraId="5726BF76" w14:textId="77777777" w:rsidR="00A60B23" w:rsidRDefault="00A60B23" w:rsidP="00804401">
      <w:r>
        <w:continuationSeparator/>
      </w:r>
    </w:p>
  </w:footnote>
  <w:footnote w:type="continuationNotice" w:id="1">
    <w:p w14:paraId="065456A3" w14:textId="77777777" w:rsidR="00A60B23" w:rsidRDefault="00A60B2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4386D8" w14:textId="0355492A" w:rsidR="00B3386F" w:rsidRDefault="001F0718">
    <w:pPr>
      <w:pStyle w:val="Kopfzeile"/>
    </w:pPr>
    <w:r>
      <w:rPr>
        <w:noProof/>
      </w:rPr>
      <w:drawing>
        <wp:anchor distT="0" distB="0" distL="114300" distR="114300" simplePos="0" relativeHeight="251658240" behindDoc="1" locked="0" layoutInCell="1" allowOverlap="1" wp14:anchorId="0BBA0062" wp14:editId="5AC53EA3">
          <wp:simplePos x="0" y="0"/>
          <wp:positionH relativeFrom="margin">
            <wp:align>center</wp:align>
          </wp:positionH>
          <wp:positionV relativeFrom="margin">
            <wp:align>center</wp:align>
          </wp:positionV>
          <wp:extent cx="8046720" cy="11386820"/>
          <wp:effectExtent l="0" t="0" r="5080" b="5080"/>
          <wp:wrapNone/>
          <wp:docPr id="2" name="WordPictureWatermark2"/>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2"/>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46720" cy="1138682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3DAD9" w14:textId="09665434" w:rsidR="00804401" w:rsidRPr="00804401" w:rsidRDefault="00B51828" w:rsidP="00804401">
    <w:pPr>
      <w:rPr>
        <w:rFonts w:ascii="Bebas Neue" w:hAnsi="Bebas Neue"/>
        <w:sz w:val="40"/>
        <w:szCs w:val="40"/>
      </w:rPr>
    </w:pPr>
    <w:r>
      <w:rPr>
        <w:rFonts w:ascii="Bebas Neue" w:hAnsi="Bebas Neue"/>
        <w:sz w:val="40"/>
        <w:szCs w:val="40"/>
      </w:rPr>
      <w:t>Marvin Kühne</w:t>
    </w:r>
  </w:p>
  <w:p w14:paraId="4817F0D4" w14:textId="40AA8638" w:rsidR="00804401" w:rsidRPr="00B51828" w:rsidRDefault="00B51828" w:rsidP="00804401">
    <w:pPr>
      <w:tabs>
        <w:tab w:val="right" w:pos="9498"/>
      </w:tabs>
      <w:rPr>
        <w:rFonts w:ascii="Bebas Neue" w:hAnsi="Bebas Neue"/>
        <w:color w:val="000000" w:themeColor="text1"/>
        <w:sz w:val="22"/>
        <w:szCs w:val="22"/>
      </w:rPr>
    </w:pPr>
    <w:r w:rsidRPr="00B51828">
      <w:rPr>
        <w:rFonts w:ascii="Bebas Neue" w:hAnsi="Bebas Neue"/>
        <w:color w:val="000000" w:themeColor="text1"/>
        <w:sz w:val="22"/>
        <w:szCs w:val="22"/>
      </w:rPr>
      <w:t>Leipzigerstraße.12</w:t>
    </w:r>
    <w:r w:rsidR="00804401" w:rsidRPr="00B51828">
      <w:rPr>
        <w:rFonts w:ascii="Bebas Neue" w:hAnsi="Bebas Neue"/>
        <w:color w:val="000000" w:themeColor="text1"/>
        <w:sz w:val="22"/>
        <w:szCs w:val="22"/>
      </w:rPr>
      <w:tab/>
    </w:r>
    <w:r w:rsidRPr="00B51828">
      <w:rPr>
        <w:rFonts w:ascii="Bebas Neue" w:hAnsi="Bebas Neue"/>
        <w:color w:val="000000" w:themeColor="text1"/>
        <w:sz w:val="22"/>
        <w:szCs w:val="22"/>
      </w:rPr>
      <w:t>01575/9173939</w:t>
    </w:r>
    <w:r w:rsidR="00804401" w:rsidRPr="00B51828">
      <w:rPr>
        <w:rFonts w:ascii="Bebas Neue" w:hAnsi="Bebas Neue"/>
        <w:color w:val="000000" w:themeColor="text1"/>
        <w:sz w:val="22"/>
        <w:szCs w:val="22"/>
      </w:rPr>
      <w:t xml:space="preserve"> </w:t>
    </w:r>
  </w:p>
  <w:p w14:paraId="7EF94687" w14:textId="2ED263F0" w:rsidR="00804401" w:rsidRPr="00B51828" w:rsidRDefault="00B51828" w:rsidP="00804401">
    <w:pPr>
      <w:pStyle w:val="Kopfzeile"/>
      <w:tabs>
        <w:tab w:val="clear" w:pos="4536"/>
        <w:tab w:val="clear" w:pos="9072"/>
        <w:tab w:val="right" w:pos="9498"/>
      </w:tabs>
      <w:rPr>
        <w:rFonts w:ascii="Bebas Neue" w:hAnsi="Bebas Neue"/>
        <w:color w:val="000000" w:themeColor="text1"/>
        <w:sz w:val="22"/>
        <w:szCs w:val="22"/>
      </w:rPr>
    </w:pPr>
    <w:r w:rsidRPr="00B51828">
      <w:rPr>
        <w:rFonts w:ascii="Bebas Neue" w:hAnsi="Bebas Neue"/>
        <w:color w:val="000000" w:themeColor="text1"/>
        <w:sz w:val="22"/>
        <w:szCs w:val="22"/>
      </w:rPr>
      <w:t xml:space="preserve">75365 Calw </w:t>
    </w:r>
    <w:r w:rsidR="00804401" w:rsidRPr="00B51828">
      <w:rPr>
        <w:rFonts w:ascii="Bebas Neue" w:hAnsi="Bebas Neue"/>
        <w:color w:val="000000" w:themeColor="text1"/>
        <w:sz w:val="22"/>
        <w:szCs w:val="22"/>
      </w:rPr>
      <w:tab/>
    </w:r>
    <w:r w:rsidRPr="00B51828">
      <w:rPr>
        <w:rFonts w:ascii="Bebas Neue" w:hAnsi="Bebas Neue"/>
        <w:color w:val="000000" w:themeColor="text1"/>
        <w:sz w:val="22"/>
        <w:szCs w:val="22"/>
      </w:rPr>
      <w:t>Marvin.Kuehne@outlook.de</w:t>
    </w:r>
  </w:p>
  <w:p w14:paraId="08BB1FCA" w14:textId="7DD5482A" w:rsidR="00804401" w:rsidRPr="00804401" w:rsidRDefault="00804401" w:rsidP="00804401">
    <w:pPr>
      <w:pStyle w:val="Kopfzeile"/>
      <w:tabs>
        <w:tab w:val="clear" w:pos="4536"/>
        <w:tab w:val="clear" w:pos="9072"/>
        <w:tab w:val="right" w:pos="9498"/>
      </w:tabs>
      <w:rPr>
        <w:rFonts w:ascii="Bebas Neue" w:hAnsi="Bebas Neue"/>
        <w:u w:val="single"/>
      </w:rPr>
    </w:pPr>
    <w:r>
      <w:rPr>
        <w:rFonts w:ascii="Bebas Neue" w:hAnsi="Bebas Neue"/>
        <w:u w:val="singl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3AAF6" w14:textId="79E4927E" w:rsidR="00B3386F" w:rsidRDefault="001F0718">
    <w:pPr>
      <w:pStyle w:val="Kopfzeile"/>
    </w:pPr>
    <w:r>
      <w:rPr>
        <w:noProof/>
      </w:rPr>
      <w:drawing>
        <wp:anchor distT="0" distB="0" distL="114300" distR="114300" simplePos="0" relativeHeight="251658241" behindDoc="1" locked="0" layoutInCell="1" allowOverlap="1" wp14:anchorId="0C9EFDDA" wp14:editId="5C00CB67">
          <wp:simplePos x="0" y="0"/>
          <wp:positionH relativeFrom="margin">
            <wp:align>center</wp:align>
          </wp:positionH>
          <wp:positionV relativeFrom="margin">
            <wp:align>center</wp:align>
          </wp:positionV>
          <wp:extent cx="8046720" cy="11386820"/>
          <wp:effectExtent l="0" t="0" r="5080" b="5080"/>
          <wp:wrapNone/>
          <wp:docPr id="3" name="WordPictureWatermark3"/>
          <wp:cNvGraphicFramePr>
            <a:graphicFrameLocks xmlns:a="http://schemas.openxmlformats.org/drawingml/2006/main" noGrp="1" noChangeAspect="1" noResize="1"/>
          </wp:cNvGraphicFramePr>
          <a:graphic xmlns:a="http://schemas.openxmlformats.org/drawingml/2006/main">
            <a:graphicData uri="http://schemas.openxmlformats.org/drawingml/2006/picture">
              <pic:pic xmlns:pic="http://schemas.openxmlformats.org/drawingml/2006/picture">
                <pic:nvPicPr>
                  <pic:cNvPr id="0" name="WordPictureWatermark3"/>
                  <pic:cNvPicPr>
                    <a:picLocks noGrp="1" noRot="1" noChangeAspect="1" noResize="1" noEditPoints="1" noAdjustHandles="1" noChangeArrowheads="1" noChangeShapeType="1" noCrop="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46720" cy="1138682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61167"/>
    <w:multiLevelType w:val="hybridMultilevel"/>
    <w:tmpl w:val="9EC8EEA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1F17DFA"/>
    <w:multiLevelType w:val="hybridMultilevel"/>
    <w:tmpl w:val="C6146530"/>
    <w:lvl w:ilvl="0" w:tplc="3F66BFC6">
      <w:start w:val="28"/>
      <w:numFmt w:val="bullet"/>
      <w:lvlText w:val="-"/>
      <w:lvlJc w:val="left"/>
      <w:pPr>
        <w:ind w:left="720" w:hanging="360"/>
      </w:pPr>
      <w:rPr>
        <w:rFonts w:ascii="Helvetica" w:eastAsiaTheme="minorEastAsia" w:hAnsi="Helvetica" w:cs="Helvetica"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9015907">
    <w:abstractNumId w:val="0"/>
  </w:num>
  <w:num w:numId="2" w16cid:durableId="8288653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9"/>
  <w:hyphenationZone w:val="425"/>
  <w:characterSpacingControl w:val="doNotCompress"/>
  <w:hdrShapeDefaults>
    <o:shapedefaults v:ext="edit" spidmax="4097"/>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F6D"/>
    <w:rsid w:val="000010B8"/>
    <w:rsid w:val="000146F3"/>
    <w:rsid w:val="00016F49"/>
    <w:rsid w:val="000251C1"/>
    <w:rsid w:val="00035421"/>
    <w:rsid w:val="000479FD"/>
    <w:rsid w:val="00052622"/>
    <w:rsid w:val="000635E8"/>
    <w:rsid w:val="000664D3"/>
    <w:rsid w:val="00076A8B"/>
    <w:rsid w:val="000773DD"/>
    <w:rsid w:val="0008515F"/>
    <w:rsid w:val="00091BC2"/>
    <w:rsid w:val="000936DA"/>
    <w:rsid w:val="000A279F"/>
    <w:rsid w:val="000B23B3"/>
    <w:rsid w:val="000B4A5D"/>
    <w:rsid w:val="000B67DC"/>
    <w:rsid w:val="000D0E59"/>
    <w:rsid w:val="000D294B"/>
    <w:rsid w:val="00113E52"/>
    <w:rsid w:val="00115FF3"/>
    <w:rsid w:val="001174AA"/>
    <w:rsid w:val="00124B95"/>
    <w:rsid w:val="001304A3"/>
    <w:rsid w:val="001307B1"/>
    <w:rsid w:val="00152323"/>
    <w:rsid w:val="00153540"/>
    <w:rsid w:val="00156BAB"/>
    <w:rsid w:val="00162376"/>
    <w:rsid w:val="00162445"/>
    <w:rsid w:val="00163102"/>
    <w:rsid w:val="00163FA1"/>
    <w:rsid w:val="00165642"/>
    <w:rsid w:val="001B28C1"/>
    <w:rsid w:val="001B2BB6"/>
    <w:rsid w:val="001B5A52"/>
    <w:rsid w:val="001B6734"/>
    <w:rsid w:val="001C4110"/>
    <w:rsid w:val="001D7D26"/>
    <w:rsid w:val="001E2BF8"/>
    <w:rsid w:val="001E3595"/>
    <w:rsid w:val="001E667F"/>
    <w:rsid w:val="001E7EFC"/>
    <w:rsid w:val="001F0718"/>
    <w:rsid w:val="001F08E2"/>
    <w:rsid w:val="001F26A6"/>
    <w:rsid w:val="001F3ECA"/>
    <w:rsid w:val="00204082"/>
    <w:rsid w:val="00211A53"/>
    <w:rsid w:val="0021601D"/>
    <w:rsid w:val="00220AD9"/>
    <w:rsid w:val="00226B7C"/>
    <w:rsid w:val="00233E93"/>
    <w:rsid w:val="002350DE"/>
    <w:rsid w:val="00235CE4"/>
    <w:rsid w:val="0024036C"/>
    <w:rsid w:val="00243C2E"/>
    <w:rsid w:val="0024737E"/>
    <w:rsid w:val="00253497"/>
    <w:rsid w:val="00253D22"/>
    <w:rsid w:val="00262D7F"/>
    <w:rsid w:val="00272468"/>
    <w:rsid w:val="0029721B"/>
    <w:rsid w:val="002A343C"/>
    <w:rsid w:val="002A5371"/>
    <w:rsid w:val="002B64CB"/>
    <w:rsid w:val="002C366D"/>
    <w:rsid w:val="002D3345"/>
    <w:rsid w:val="002D73A9"/>
    <w:rsid w:val="002E05BE"/>
    <w:rsid w:val="002E71F4"/>
    <w:rsid w:val="003051A7"/>
    <w:rsid w:val="003229C6"/>
    <w:rsid w:val="00324D73"/>
    <w:rsid w:val="00327148"/>
    <w:rsid w:val="003302B0"/>
    <w:rsid w:val="00334754"/>
    <w:rsid w:val="0033541E"/>
    <w:rsid w:val="003361D6"/>
    <w:rsid w:val="00343F20"/>
    <w:rsid w:val="003447C2"/>
    <w:rsid w:val="00345528"/>
    <w:rsid w:val="00347E0A"/>
    <w:rsid w:val="0036631C"/>
    <w:rsid w:val="003703BD"/>
    <w:rsid w:val="00377BE1"/>
    <w:rsid w:val="003904C2"/>
    <w:rsid w:val="003A38D3"/>
    <w:rsid w:val="003B09A6"/>
    <w:rsid w:val="003B2E4A"/>
    <w:rsid w:val="003B3117"/>
    <w:rsid w:val="003B57F4"/>
    <w:rsid w:val="003B59CF"/>
    <w:rsid w:val="003D198C"/>
    <w:rsid w:val="003D4460"/>
    <w:rsid w:val="003D7204"/>
    <w:rsid w:val="003E05E9"/>
    <w:rsid w:val="003E3943"/>
    <w:rsid w:val="003F6235"/>
    <w:rsid w:val="00400634"/>
    <w:rsid w:val="00403E24"/>
    <w:rsid w:val="00426FFC"/>
    <w:rsid w:val="0043140E"/>
    <w:rsid w:val="00433E3D"/>
    <w:rsid w:val="00440709"/>
    <w:rsid w:val="0044563D"/>
    <w:rsid w:val="004471AD"/>
    <w:rsid w:val="00452AA9"/>
    <w:rsid w:val="0046249C"/>
    <w:rsid w:val="00465AEF"/>
    <w:rsid w:val="00470FB2"/>
    <w:rsid w:val="004816EE"/>
    <w:rsid w:val="00482A78"/>
    <w:rsid w:val="004A47A6"/>
    <w:rsid w:val="004B7B63"/>
    <w:rsid w:val="004C0DE3"/>
    <w:rsid w:val="004D429E"/>
    <w:rsid w:val="004E04DB"/>
    <w:rsid w:val="004E2B77"/>
    <w:rsid w:val="004F27BE"/>
    <w:rsid w:val="005156A7"/>
    <w:rsid w:val="00521260"/>
    <w:rsid w:val="00526273"/>
    <w:rsid w:val="00557859"/>
    <w:rsid w:val="00574FC3"/>
    <w:rsid w:val="00595B93"/>
    <w:rsid w:val="005A0660"/>
    <w:rsid w:val="005B5067"/>
    <w:rsid w:val="005C280E"/>
    <w:rsid w:val="005C3CCC"/>
    <w:rsid w:val="005C52DB"/>
    <w:rsid w:val="005D023B"/>
    <w:rsid w:val="005D1C1D"/>
    <w:rsid w:val="005D7714"/>
    <w:rsid w:val="005E093B"/>
    <w:rsid w:val="005E152B"/>
    <w:rsid w:val="005E1C49"/>
    <w:rsid w:val="005E4D7D"/>
    <w:rsid w:val="005F1B44"/>
    <w:rsid w:val="005F75D5"/>
    <w:rsid w:val="00601A22"/>
    <w:rsid w:val="006110FD"/>
    <w:rsid w:val="006128D0"/>
    <w:rsid w:val="00634CE9"/>
    <w:rsid w:val="00635DC0"/>
    <w:rsid w:val="006466A7"/>
    <w:rsid w:val="00656144"/>
    <w:rsid w:val="00664D4E"/>
    <w:rsid w:val="00671EFA"/>
    <w:rsid w:val="00674858"/>
    <w:rsid w:val="006851BD"/>
    <w:rsid w:val="00687858"/>
    <w:rsid w:val="00695007"/>
    <w:rsid w:val="00697A5F"/>
    <w:rsid w:val="006A2189"/>
    <w:rsid w:val="006B356B"/>
    <w:rsid w:val="006B586A"/>
    <w:rsid w:val="006C0FE7"/>
    <w:rsid w:val="006C3F15"/>
    <w:rsid w:val="006C7F1D"/>
    <w:rsid w:val="006E0AE6"/>
    <w:rsid w:val="006E0BF6"/>
    <w:rsid w:val="006E4C20"/>
    <w:rsid w:val="006E6886"/>
    <w:rsid w:val="006E7D4E"/>
    <w:rsid w:val="006F6FB5"/>
    <w:rsid w:val="006F7E57"/>
    <w:rsid w:val="00701493"/>
    <w:rsid w:val="0070613C"/>
    <w:rsid w:val="00714F71"/>
    <w:rsid w:val="00716E62"/>
    <w:rsid w:val="0072524E"/>
    <w:rsid w:val="0074048E"/>
    <w:rsid w:val="00741F18"/>
    <w:rsid w:val="00756FC5"/>
    <w:rsid w:val="0076465A"/>
    <w:rsid w:val="00770BC4"/>
    <w:rsid w:val="0077289A"/>
    <w:rsid w:val="00784923"/>
    <w:rsid w:val="00785998"/>
    <w:rsid w:val="00787CD1"/>
    <w:rsid w:val="00796D52"/>
    <w:rsid w:val="007A2595"/>
    <w:rsid w:val="007A6860"/>
    <w:rsid w:val="007A7470"/>
    <w:rsid w:val="007A7B85"/>
    <w:rsid w:val="007B2FE2"/>
    <w:rsid w:val="007B6051"/>
    <w:rsid w:val="007B6787"/>
    <w:rsid w:val="007C4F28"/>
    <w:rsid w:val="007D2A42"/>
    <w:rsid w:val="00800AE5"/>
    <w:rsid w:val="00804401"/>
    <w:rsid w:val="00814104"/>
    <w:rsid w:val="008220D0"/>
    <w:rsid w:val="00823F6D"/>
    <w:rsid w:val="00833F07"/>
    <w:rsid w:val="00834053"/>
    <w:rsid w:val="00840D9A"/>
    <w:rsid w:val="008423FA"/>
    <w:rsid w:val="00845481"/>
    <w:rsid w:val="00851685"/>
    <w:rsid w:val="008612D8"/>
    <w:rsid w:val="00861A3E"/>
    <w:rsid w:val="00863D8D"/>
    <w:rsid w:val="00866619"/>
    <w:rsid w:val="00872025"/>
    <w:rsid w:val="0087296E"/>
    <w:rsid w:val="00874A63"/>
    <w:rsid w:val="008835CB"/>
    <w:rsid w:val="00885921"/>
    <w:rsid w:val="008A2F08"/>
    <w:rsid w:val="008A46A8"/>
    <w:rsid w:val="008C6A2D"/>
    <w:rsid w:val="008D21F4"/>
    <w:rsid w:val="008D652E"/>
    <w:rsid w:val="008E3ADE"/>
    <w:rsid w:val="008E7BFD"/>
    <w:rsid w:val="008F6852"/>
    <w:rsid w:val="00903B65"/>
    <w:rsid w:val="00913FEC"/>
    <w:rsid w:val="00916A00"/>
    <w:rsid w:val="00931114"/>
    <w:rsid w:val="00935E4B"/>
    <w:rsid w:val="00935FA0"/>
    <w:rsid w:val="00944AC0"/>
    <w:rsid w:val="009541E0"/>
    <w:rsid w:val="00966CFD"/>
    <w:rsid w:val="00970D60"/>
    <w:rsid w:val="00970F19"/>
    <w:rsid w:val="009712D0"/>
    <w:rsid w:val="00972D0C"/>
    <w:rsid w:val="00981E2D"/>
    <w:rsid w:val="00983DA0"/>
    <w:rsid w:val="009853E7"/>
    <w:rsid w:val="009872E4"/>
    <w:rsid w:val="00987365"/>
    <w:rsid w:val="00990C6B"/>
    <w:rsid w:val="009A05E2"/>
    <w:rsid w:val="009A346A"/>
    <w:rsid w:val="009B18B3"/>
    <w:rsid w:val="009B4969"/>
    <w:rsid w:val="009B4CD8"/>
    <w:rsid w:val="009C0A0F"/>
    <w:rsid w:val="009C37B9"/>
    <w:rsid w:val="009C748B"/>
    <w:rsid w:val="009C7BED"/>
    <w:rsid w:val="009D100A"/>
    <w:rsid w:val="009D1A27"/>
    <w:rsid w:val="009D4E4B"/>
    <w:rsid w:val="009D5503"/>
    <w:rsid w:val="009D5D17"/>
    <w:rsid w:val="009D63AC"/>
    <w:rsid w:val="009D76F6"/>
    <w:rsid w:val="009D7A3B"/>
    <w:rsid w:val="009E2A80"/>
    <w:rsid w:val="009E37C8"/>
    <w:rsid w:val="009E3F9C"/>
    <w:rsid w:val="009E6B5F"/>
    <w:rsid w:val="00A00E79"/>
    <w:rsid w:val="00A12B6C"/>
    <w:rsid w:val="00A167A8"/>
    <w:rsid w:val="00A17041"/>
    <w:rsid w:val="00A208FC"/>
    <w:rsid w:val="00A2190B"/>
    <w:rsid w:val="00A24504"/>
    <w:rsid w:val="00A306D2"/>
    <w:rsid w:val="00A324F4"/>
    <w:rsid w:val="00A428B2"/>
    <w:rsid w:val="00A47CF0"/>
    <w:rsid w:val="00A533BD"/>
    <w:rsid w:val="00A5416E"/>
    <w:rsid w:val="00A602E4"/>
    <w:rsid w:val="00A6096E"/>
    <w:rsid w:val="00A60B23"/>
    <w:rsid w:val="00A74609"/>
    <w:rsid w:val="00A74A29"/>
    <w:rsid w:val="00A75689"/>
    <w:rsid w:val="00A8315E"/>
    <w:rsid w:val="00A86A89"/>
    <w:rsid w:val="00A87D3C"/>
    <w:rsid w:val="00A90350"/>
    <w:rsid w:val="00A9379D"/>
    <w:rsid w:val="00A95C23"/>
    <w:rsid w:val="00A9669C"/>
    <w:rsid w:val="00A97616"/>
    <w:rsid w:val="00AA6B83"/>
    <w:rsid w:val="00AB3991"/>
    <w:rsid w:val="00AC0E2D"/>
    <w:rsid w:val="00AC68B9"/>
    <w:rsid w:val="00AC7371"/>
    <w:rsid w:val="00AC7CD9"/>
    <w:rsid w:val="00AD619A"/>
    <w:rsid w:val="00AE02C5"/>
    <w:rsid w:val="00AE1E02"/>
    <w:rsid w:val="00AE22C3"/>
    <w:rsid w:val="00AE3D1F"/>
    <w:rsid w:val="00AE5626"/>
    <w:rsid w:val="00AE59D7"/>
    <w:rsid w:val="00AE6C7F"/>
    <w:rsid w:val="00AF015F"/>
    <w:rsid w:val="00AF5E15"/>
    <w:rsid w:val="00AF6B96"/>
    <w:rsid w:val="00B018D2"/>
    <w:rsid w:val="00B06CC0"/>
    <w:rsid w:val="00B07BE7"/>
    <w:rsid w:val="00B14DB2"/>
    <w:rsid w:val="00B16D10"/>
    <w:rsid w:val="00B20C76"/>
    <w:rsid w:val="00B244F8"/>
    <w:rsid w:val="00B2688B"/>
    <w:rsid w:val="00B304B7"/>
    <w:rsid w:val="00B3386F"/>
    <w:rsid w:val="00B33928"/>
    <w:rsid w:val="00B414FE"/>
    <w:rsid w:val="00B4771D"/>
    <w:rsid w:val="00B50067"/>
    <w:rsid w:val="00B51517"/>
    <w:rsid w:val="00B51828"/>
    <w:rsid w:val="00B62823"/>
    <w:rsid w:val="00B72ABC"/>
    <w:rsid w:val="00B74467"/>
    <w:rsid w:val="00B74C6C"/>
    <w:rsid w:val="00B876A7"/>
    <w:rsid w:val="00B90CC0"/>
    <w:rsid w:val="00B91B17"/>
    <w:rsid w:val="00B94392"/>
    <w:rsid w:val="00BA3D9E"/>
    <w:rsid w:val="00BA41EC"/>
    <w:rsid w:val="00BC4AE8"/>
    <w:rsid w:val="00BE381F"/>
    <w:rsid w:val="00BF08C0"/>
    <w:rsid w:val="00BF1B14"/>
    <w:rsid w:val="00C03681"/>
    <w:rsid w:val="00C06FC6"/>
    <w:rsid w:val="00C14752"/>
    <w:rsid w:val="00C14CD8"/>
    <w:rsid w:val="00C3675C"/>
    <w:rsid w:val="00C45BE9"/>
    <w:rsid w:val="00C54985"/>
    <w:rsid w:val="00C55BA0"/>
    <w:rsid w:val="00C56895"/>
    <w:rsid w:val="00C61E7D"/>
    <w:rsid w:val="00C65491"/>
    <w:rsid w:val="00C67C02"/>
    <w:rsid w:val="00C77FAD"/>
    <w:rsid w:val="00C80577"/>
    <w:rsid w:val="00C8151D"/>
    <w:rsid w:val="00C82D7E"/>
    <w:rsid w:val="00C91C02"/>
    <w:rsid w:val="00CA6134"/>
    <w:rsid w:val="00CC74E6"/>
    <w:rsid w:val="00CE29D9"/>
    <w:rsid w:val="00CE34C4"/>
    <w:rsid w:val="00D05889"/>
    <w:rsid w:val="00D108A6"/>
    <w:rsid w:val="00D11E65"/>
    <w:rsid w:val="00D14BBE"/>
    <w:rsid w:val="00D15BA5"/>
    <w:rsid w:val="00D17DB1"/>
    <w:rsid w:val="00D27183"/>
    <w:rsid w:val="00D31563"/>
    <w:rsid w:val="00D42C0B"/>
    <w:rsid w:val="00D43640"/>
    <w:rsid w:val="00D440B4"/>
    <w:rsid w:val="00D457A9"/>
    <w:rsid w:val="00D57786"/>
    <w:rsid w:val="00D57DE0"/>
    <w:rsid w:val="00D602DD"/>
    <w:rsid w:val="00D60419"/>
    <w:rsid w:val="00D70648"/>
    <w:rsid w:val="00D72350"/>
    <w:rsid w:val="00D7361F"/>
    <w:rsid w:val="00D7717C"/>
    <w:rsid w:val="00D8291E"/>
    <w:rsid w:val="00D92598"/>
    <w:rsid w:val="00D950C3"/>
    <w:rsid w:val="00D95121"/>
    <w:rsid w:val="00DA4778"/>
    <w:rsid w:val="00DA632D"/>
    <w:rsid w:val="00DB0884"/>
    <w:rsid w:val="00DB50CD"/>
    <w:rsid w:val="00DC6CDA"/>
    <w:rsid w:val="00DD42EF"/>
    <w:rsid w:val="00DD7663"/>
    <w:rsid w:val="00DF3479"/>
    <w:rsid w:val="00E2183C"/>
    <w:rsid w:val="00E230BE"/>
    <w:rsid w:val="00E25731"/>
    <w:rsid w:val="00E2626E"/>
    <w:rsid w:val="00E31666"/>
    <w:rsid w:val="00E40F56"/>
    <w:rsid w:val="00E46473"/>
    <w:rsid w:val="00E669EE"/>
    <w:rsid w:val="00E80FC2"/>
    <w:rsid w:val="00E81F1F"/>
    <w:rsid w:val="00E85B90"/>
    <w:rsid w:val="00E924ED"/>
    <w:rsid w:val="00E95B2A"/>
    <w:rsid w:val="00E9761A"/>
    <w:rsid w:val="00EA65A3"/>
    <w:rsid w:val="00EB497E"/>
    <w:rsid w:val="00EC3AC8"/>
    <w:rsid w:val="00EC5AD3"/>
    <w:rsid w:val="00ED2206"/>
    <w:rsid w:val="00EE34EB"/>
    <w:rsid w:val="00EE6D88"/>
    <w:rsid w:val="00EE74BC"/>
    <w:rsid w:val="00EF11CF"/>
    <w:rsid w:val="00EF7AE5"/>
    <w:rsid w:val="00F02254"/>
    <w:rsid w:val="00F0262A"/>
    <w:rsid w:val="00F06CFF"/>
    <w:rsid w:val="00F20BDD"/>
    <w:rsid w:val="00F24E53"/>
    <w:rsid w:val="00F26F68"/>
    <w:rsid w:val="00F41B94"/>
    <w:rsid w:val="00F428D8"/>
    <w:rsid w:val="00F46812"/>
    <w:rsid w:val="00F72BF1"/>
    <w:rsid w:val="00F75315"/>
    <w:rsid w:val="00F769B3"/>
    <w:rsid w:val="00F804C7"/>
    <w:rsid w:val="00F864ED"/>
    <w:rsid w:val="00FA68B4"/>
    <w:rsid w:val="00FA7B90"/>
    <w:rsid w:val="00FB5C27"/>
    <w:rsid w:val="00FB612F"/>
    <w:rsid w:val="00FB64F1"/>
    <w:rsid w:val="00FC4FFC"/>
    <w:rsid w:val="00FD0254"/>
    <w:rsid w:val="00FD0C09"/>
    <w:rsid w:val="00FD174C"/>
    <w:rsid w:val="00FF23EB"/>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4097"/>
    <o:shapelayout v:ext="edit">
      <o:idmap v:ext="edit" data="1"/>
    </o:shapelayout>
  </w:shapeDefaults>
  <w:decimalSymbol w:val=","/>
  <w:listSeparator w:val=";"/>
  <w14:docId w14:val="74E9E530"/>
  <w14:defaultImageDpi w14:val="300"/>
  <w15:docId w15:val="{149EA584-329B-4391-9B7F-8EE377EEC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756FC5"/>
    <w:pPr>
      <w:ind w:left="720"/>
      <w:contextualSpacing/>
    </w:pPr>
  </w:style>
  <w:style w:type="paragraph" w:styleId="Kopfzeile">
    <w:name w:val="header"/>
    <w:basedOn w:val="Standard"/>
    <w:link w:val="KopfzeileZchn"/>
    <w:uiPriority w:val="99"/>
    <w:unhideWhenUsed/>
    <w:rsid w:val="00804401"/>
    <w:pPr>
      <w:tabs>
        <w:tab w:val="center" w:pos="4536"/>
        <w:tab w:val="right" w:pos="9072"/>
      </w:tabs>
    </w:pPr>
  </w:style>
  <w:style w:type="character" w:customStyle="1" w:styleId="KopfzeileZchn">
    <w:name w:val="Kopfzeile Zchn"/>
    <w:basedOn w:val="Absatz-Standardschriftart"/>
    <w:link w:val="Kopfzeile"/>
    <w:uiPriority w:val="99"/>
    <w:rsid w:val="00804401"/>
  </w:style>
  <w:style w:type="paragraph" w:styleId="Fuzeile">
    <w:name w:val="footer"/>
    <w:basedOn w:val="Standard"/>
    <w:link w:val="FuzeileZchn"/>
    <w:uiPriority w:val="99"/>
    <w:unhideWhenUsed/>
    <w:rsid w:val="00804401"/>
    <w:pPr>
      <w:tabs>
        <w:tab w:val="center" w:pos="4536"/>
        <w:tab w:val="right" w:pos="9072"/>
      </w:tabs>
    </w:pPr>
  </w:style>
  <w:style w:type="character" w:customStyle="1" w:styleId="FuzeileZchn">
    <w:name w:val="Fußzeile Zchn"/>
    <w:basedOn w:val="Absatz-Standardschriftart"/>
    <w:link w:val="Fuzeile"/>
    <w:uiPriority w:val="99"/>
    <w:rsid w:val="00804401"/>
  </w:style>
  <w:style w:type="character" w:styleId="Hyperlink">
    <w:name w:val="Hyperlink"/>
    <w:basedOn w:val="Absatz-Standardschriftart"/>
    <w:uiPriority w:val="99"/>
    <w:unhideWhenUsed/>
    <w:rsid w:val="0080440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customXml" Target="ink/ink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5T15:57:33.542"/>
    </inkml:context>
    <inkml:brush xml:id="br0">
      <inkml:brushProperty name="width" value="0.04297" units="cm"/>
      <inkml:brushProperty name="height" value="0.04297" units="cm"/>
    </inkml:brush>
  </inkml:definitions>
  <inkml:trace contextRef="#ctx0" brushRef="#br0">1 1078 8299,'0'6'-261,"0"1"189,0-4 171,0 3 50,3-5 0,-2 2 32,4-3 1,0 0 7,1 0 1,4-4 55,-1-3 1,4-2-28,1-4 1,3-3-106,4-4 0,1-3 63,0-4 1,3-3-228,2-2 1,1-4-123,0-1 0,-3-2 135,-2 5 0,-2 0-99,-3 1 1,1 2 36,-6 1 0,0 4-45,-3 4 1,-3 3 127,0 2 1,0 1-20,-3 3 0,-1 3 56,-1 2 0,-1 3 229,-1 0-2,0 4 85,0-2 0,-2 4-346,0 1 1,-4 2 51,1 4 0,0 3-299,1 5 1,-2 3 113,0 4 1,-2 2-136,-1 2 1,2 0 26,2 1 0,1 2 110,-3-2 1,3 3 43,-1-4 1,3-1 232,0-2 0,1-4 47,1-1 0,1-3 89,1-5-152,2-2 0,6-5-78,-2-2 0,3-5 58,-2-4 1,-1-2-53,4-6 0,0-3-16,4-3 1,-1-2-57,1-3 1,-1-2-16,1 0 0,0-1-73,2 1 0,-3 2 111,-1-2 1,-1 4-11,-4 3 1,0 4-13,-2 2 51,0 4-31,-3 5 1,-1 6 13,-3 4 0,-2 7 22,0 4 0,-3 7 14,-1 3 0,0 5 91,-1 4 1,1 0-118,2 0 1,-2-1 367,4-1 0,-3 0-95,3 0 0,1-5-102,3-3 1,5-7-513,4-1 0,6-7 324,1-2 0,8-4 0,3-3 0</inkml:trace>
  <inkml:trace contextRef="#ctx0" brushRef="#br0" timeOffset="966">915 963 8335,'-7'0'63,"2"0"379,1 0-238,-1 0 1,0 0 237,1 0-48,2 0-750,0 0 356,2 0 0,2 3 0,2 0 0</inkml:trace>
  <inkml:trace contextRef="#ctx0" brushRef="#br0" timeOffset="3301">1392 826 7087,'0'4'-549,"4"-1"0,-2-3 1156,2 0 1,0 0-181,3 0 0,1-5-22,1-2 1,2-3-251,3-1 0,0-2-45,0-2 0,0-2-168,3-4 0,-3-3 63,5-1 0,-3-2-129,-1 2 1,0-1 13,-1 1 1,-3 2-28,-1 1 1,-6 4 104,-2 4 0,-1 3-68,-1 2 0,-4 3 65,-3 1 1,-1 1 21,-3 1 0,-1 2-43,-2 3 1,0 2 34,1 5 1,-1 2-243,0 4 0,-2 2 35,0 5 1,-3 0 116,3 4 0,0 1 40,2 1 1,0-1-12,0 6 0,4-4 195,0 3 1,3-2-140,0 0 0,3-1 290,2-4 0,2-4-111,2-4 1,2-3 79,3-4 0,3-2-122,1-4 0,2-3-73,1 1 0,1-4-112,-2-3 1,3-1 140,0-2 0,3-3-28,-3-4 1,3-2-7,-3-2 1,3-4-116,-1 0 1,2 1 39,-2 0 1,1 2-169,-3 1 1,0 2 14,-5 0 0,-1 6-153,-3 2 230,-3 2 0,-2 9 32,-4 1 0,-2 7 124,-3 3 0,0 5-82,1 0 1,-2 5 60,-2 3 1,3-3-64,-2 1 1,0-3 235,0 3 0,4-3 12,-2 1 0,4-4 52,1 0 1,2-3-242,2-4 0,2-5-75,6-4 1,1-2 32,3-2 1,2-5-140,3-6 0,4-6-215,-1-4 1,1-2 129,-2-1 0,0 1 125,0 1 1,1-3 127,-1 4 0,-1 0-16,-3 6 0,-5 2 44,1 4 1,-3 2-59,-2 5 1,-2 2 131,-5 4 0,-1 6-135,-1 5 1,-5 1 116,-2 5 1,-1-1-71,-3 3 1,2 1 194,-2 0 0,0 1-129,3 0 1,-3-5 86,3 0 1,2-4 27,2 1 28,4-1-371,-2-4 0,6-5 153,2-5 1,3-3-118,5-6 42,-1-4 1,5-3 106,-2-3-254,5-1 90,-3 1 1,4-3 101,0 1 0,-1-1-9,-2 3 0,2 0 155,-1-1-46,-2 4 1,-3 1 43,-2 4 0,-3 2-56,0 5 1,-3 1-180,-2 3 0,-2 4 100,-1 3 0,-2 4-51,-5 4 0,0 5 73,0-1 0,-2 3-33,-1-1 1,1 0 93,-1 0 0,-1-1-105,1-1 74,2-2 0,1-2 3,2-2 0,0-3-43,3-1-95,0-5 113,1-1 0,2-3 51,4-3-175,0 0 115,0-7 1,4-2 6,2-5-186,1-2 165,1-1 1,2-1 63,0 0-65,0-1-22,1 3 348,-2-1-196,5 1 1,-3-2-11,1 1 1,2 2 91,-5 6 1,-1 2-78,-2 1 44,-3 5-20,-2 1 52,-1 3-522,-5 6 251,1-2 1,-4 11-242,-4-2 213,0 4 1,-1-1-207,-2 3 164,1 4 0,-5-3 23,1 4 156,2-6-91,-3 3 1,5-5 25,0 1 1,-2 1 23,3-6 0,-1 0-55,6-6 32,0-2 1,6-3-107,2-5 110,5-3 0,3-6 130,-1-3 0,2 0-87,1-4 1,2-1 228,2 0-116,1-1 1,-2 0-125,-1 1 308,4-4-176,-3 3 0,3-1 22,-3 1 1,2 0 69,2 0 1,-2 4 266,-1 3-278,1 4 1,-6 2-81,1 3-185,-5 1 160,-1 3 1,-6 3-875,-2 0 528,-1 4 0,-5 7-38,-3 3-312,-2 3 375,-5 7 1,-4-1-89,-3 6 0,0 0-47,-2 2 1,2 0 41,0-2 295,0-1 0,1-1 0,1-1 0,1 0 0,1-5 0,4-4 252,4-5-210,4-6 0,3-2 58,4-10-8,5-5 0,6-6 156,4-4-115,2-2 0,0-3-12,5-3 0,2-2 125,-1 2 1,2-3 60,1-2 1,5-1-149,2-3 1,-2 0 219,0 3 1,-1 0 2,3 4 0,-1 1-37,-2 5 0,-5 4-253,-3 9 0,-9 3-380,-4 3 199,-2 2 1,-6 9-226,-6 2 0,-2 7-58,-9 2 1,0 4 153,-6 3 0,0 4-285,-6 2 275,3 2 0,-3 3-219,0 1 135,-1-1 55,0 4 0,-2-3-291,-1 2 548,-4 4 0,-2-3 0,-1 0-12,5-8 52,4-4 89,11-10 237,4-6 0,10-11-240,6-4 93,4-4-107,6-11 0,4-1 101,2-6 0,3-2 122,1-2 0,6-3 230,-2-2 56,5 0-277,-3-1 0,5-2 457,-2 2-1191,5-3 855,2 1-119,5-4-168,-1 6 0,1-1 178,-2 7-349,-4 3 85,0 5 0,-8 4 55,-5 4 1,-4 2-148,-8 8 0,-5 2-1102,-3 4 730,-4 4 1,-2 7 0,-4 4 579,-3 5-477,-5 3 0,-5 8-610,-2 3 561,-4 3 1,-2-3-91,1 0 0,-4 4-72,-3 3 1,-7 4 90,-2 0-1304,-6 3 1516,-5 1 0,-2 7 177,23-27 0,0 1 0,-1 1 0,0 0-130,-1 0 0,0 1 0,3-3 0,0 1 627,-23 26-348,9-6 82,4-7 0,7-5 363,3-5 1,4-8-268,7-7 66,2-4-213,6-6 1,2-4 192,4-6 1,2-7 727,3-5 1,6-8-866,3-6-17,7-2-77,5-10 1,7-2 153,7-7-348,3-5 130,3-4 1,1 1-121,-1-1 255,4 0-1525,6-2 1611,6-3-238,-23 29 1,0 0-1,-1 1 1,-1 0-136,2 0 1,1 2-1,29-24 215,1 9 0,-7 4-104,-2 5-81,-9 8 137,0 5 0,-9 7-600,-3 4 284,-7 5 330,-7 3 0,-7 5-469,-7 2 0,-5 5 1615,-4 8-1949,-4 2 668,-9 13 0,-6 2-457,-7 7 139,-6 4-49,-7 4 1,-6 3-232,-4 1-1001,2 3 1440,-5-1 1,-5 4 190,27-29 0,0-2 0,-2 3 0,-1 1-137,-1 1 1,0-1-1,2-1 1,-1-1 167,1 0 0,0 0 0,-29 26-45,7-7 1,10-4-48,4-7 1,12-9 412,2-10 1,8-7-37,6-7 0,5-3 2,4-4 1045,2-2-1239,3-8 922,3-1-889,7-12 0,6-6 64,13-7 1016,0-6-1078,14-9 1,7-7 50,-21 27 0,2-1 0,3-3 0,1-1-322,3-2 0,1 0 1,7-3-1,0 0 250,4-3 0,2-1-1332,4-3 1,4 1 1269,6-4 1,2 2-1,-23 16 1,0 0-1,1 2-370,22-16 1,0 3-652,0 1 0,-2 1 940,-7 4 0,0 3-1248,2 1 1,-2 0 855,-1-1 0,-1 1 393,0 3 0,0 1 0,-1-2 0,-1 1 0,0 0 0,1 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1-03-05T16:09:01.152"/>
    </inkml:context>
    <inkml:brush xml:id="br0">
      <inkml:brushProperty name="width" value="0.04297" units="cm"/>
      <inkml:brushProperty name="height" value="0.04297" units="cm"/>
    </inkml:brush>
  </inkml:definitions>
  <inkml:trace contextRef="#ctx0" brushRef="#br0">8 48 8987,'-4'-4'81,"1"0"21,3 1-112,0 2 33,0-2 1,0 2-165,0-2-63,0 2-78,0-2 191,0 3 356,0 0-355,0-4-193,0 3 227,0-2-18,0 3 260,0 0-255,3 0 272,-2 0 0,3 0-34,-1 0 68,-2 3 1,2-1 159,-3 3-137,0-3 1,0 2-8,0-1-198,0-2 0,0 3 28,0-1 1,0-2-164,-3 1-1374,2-1 1454,-3-1 0,4-3 0,0-2 0</inkml:trace>
  <inkml:trace contextRef="#ctx0" brushRef="#br0" timeOffset="1047">181 24 6664,'-4'0'1729,"-3"0"-1302,6 0-179,-3 0 0,3 0-340,-1 0-65,1 0 232,-3 0-304,4 0-451,0 0 758,-3 0-40,2 0 15,-3 0 1,4 0 1,0-1-15,0-2 228,0 2-178,0-2-60,-3 3 55,2 0-275,-2 0 68,3 0 79,0-4-71,0 3 88,0-2 1,0 3 1010,0 0-1452,0-4 172,0 4 241,0-4 0,0 4 185,3 0-258,-2 0 493,2 0-309,1 4 1,-3-3 66,1 5 1,0-5 17,1 2 1,-2-1 403,1 0-326,-1-1 0,-1 4-126,0-3 0,-1-1-152,-1 2 158,1-2 0,-4-1-445,3 0 140,1 0-12,-3-4 1,4 2-228,0-3 62,0 3 192,0-5-29,0 6 315,0-2-172,0-1 534,4 4 128,-3-4-233,2 4 0,-3 1 358,0 2-321,0-3-282,0 4 237,0-4-705,0 0 1,0 0-1</inkml:trace>
</inkml:ink>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53F95D-00B3-4C2B-A673-268B638D91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1825</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Karrierebibel.de</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Jochen Mai</dc:creator>
  <cp:keywords/>
  <cp:lastModifiedBy>Marvin Kühne</cp:lastModifiedBy>
  <cp:revision>77</cp:revision>
  <cp:lastPrinted>2021-03-06T12:43:00Z</cp:lastPrinted>
  <dcterms:created xsi:type="dcterms:W3CDTF">2021-03-07T12:03:00Z</dcterms:created>
  <dcterms:modified xsi:type="dcterms:W3CDTF">2022-08-15T12:21:00Z</dcterms:modified>
</cp:coreProperties>
</file>